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E1E11" w14:textId="5D8EA2E6" w:rsidR="00EF7B12" w:rsidRPr="00EF7B12" w:rsidRDefault="00EF7B12" w:rsidP="00EF7B12">
      <w:pPr>
        <w:pBdr>
          <w:top w:val="single" w:sz="4" w:space="1" w:color="auto"/>
        </w:pBdr>
        <w:spacing w:line="276" w:lineRule="auto"/>
        <w:ind w:right="-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F7B12">
        <w:rPr>
          <w:rFonts w:ascii="Times New Roman" w:hAnsi="Times New Roman" w:cs="Times New Roman"/>
          <w:sz w:val="24"/>
          <w:szCs w:val="24"/>
          <w:lang w:val="ru-RU"/>
        </w:rP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14:paraId="49644499" w14:textId="77777777" w:rsidR="00EF7B12" w:rsidRPr="00EF7B12" w:rsidRDefault="00EF7B12" w:rsidP="00EF7B12">
      <w:pPr>
        <w:spacing w:line="276" w:lineRule="auto"/>
        <w:ind w:right="-1"/>
        <w:jc w:val="center"/>
        <w:rPr>
          <w:rFonts w:ascii="Times New Roman" w:hAnsi="Times New Roman" w:cs="Times New Roman"/>
          <w:sz w:val="12"/>
          <w:szCs w:val="12"/>
          <w:lang w:val="ru-RU"/>
        </w:rPr>
      </w:pPr>
      <w:r w:rsidRPr="00EF7B12">
        <w:rPr>
          <w:rFonts w:ascii="Times New Roman" w:hAnsi="Times New Roman" w:cs="Times New Roman"/>
          <w:sz w:val="12"/>
          <w:szCs w:val="12"/>
          <w:lang w:val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6A873EE" w14:textId="46774CE5" w:rsidR="00EF7B12" w:rsidRPr="00EF7B12" w:rsidRDefault="00EF7B12" w:rsidP="00EF7B12">
      <w:pPr>
        <w:spacing w:line="276" w:lineRule="auto"/>
        <w:ind w:left="-142" w:right="-1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EF7B12">
        <w:rPr>
          <w:rFonts w:ascii="Times New Roman" w:hAnsi="Times New Roman" w:cs="Times New Roman"/>
          <w:sz w:val="32"/>
          <w:szCs w:val="32"/>
          <w:lang w:val="ru-RU"/>
        </w:rPr>
        <w:t xml:space="preserve">Факультет </w:t>
      </w:r>
      <w:r w:rsidRPr="00EF7B12">
        <w:rPr>
          <w:rFonts w:ascii="Times New Roman" w:hAnsi="Times New Roman" w:cs="Times New Roman"/>
          <w:sz w:val="40"/>
          <w:szCs w:val="40"/>
        </w:rPr>
        <w:t>C</w:t>
      </w:r>
      <w:r w:rsidRPr="00EF7B12">
        <w:rPr>
          <w:rFonts w:ascii="Times New Roman" w:hAnsi="Times New Roman" w:cs="Times New Roman"/>
          <w:sz w:val="40"/>
          <w:szCs w:val="40"/>
          <w:lang w:val="ru-RU"/>
        </w:rPr>
        <w:t>истемы управления и робототехники</w:t>
      </w:r>
    </w:p>
    <w:p w14:paraId="3818B06F" w14:textId="3089B46A" w:rsidR="00EF7B12" w:rsidRPr="00EF7B12" w:rsidRDefault="00EF7B12" w:rsidP="00BF4323">
      <w:pPr>
        <w:spacing w:line="276" w:lineRule="auto"/>
        <w:ind w:right="-1"/>
        <w:rPr>
          <w:rFonts w:ascii="Times New Roman" w:hAnsi="Times New Roman" w:cs="Times New Roman"/>
          <w:sz w:val="32"/>
          <w:szCs w:val="32"/>
          <w:lang w:val="ru-RU"/>
        </w:rPr>
      </w:pPr>
    </w:p>
    <w:p w14:paraId="263564F9" w14:textId="6CBDA957" w:rsidR="00EF7B12" w:rsidRPr="00EF7B12" w:rsidRDefault="00EF7B12" w:rsidP="00EF7B12">
      <w:pPr>
        <w:spacing w:line="276" w:lineRule="auto"/>
        <w:ind w:right="-1"/>
        <w:jc w:val="center"/>
        <w:rPr>
          <w:rFonts w:ascii="Times New Roman" w:hAnsi="Times New Roman" w:cs="Times New Roman"/>
          <w:sz w:val="56"/>
          <w:szCs w:val="56"/>
          <w:lang w:val="ru-RU"/>
        </w:rPr>
      </w:pPr>
      <w:r w:rsidRPr="00EF7B12">
        <w:rPr>
          <w:rFonts w:ascii="Times New Roman" w:hAnsi="Times New Roman" w:cs="Times New Roman"/>
          <w:sz w:val="56"/>
          <w:szCs w:val="56"/>
          <w:lang w:val="ru-RU"/>
        </w:rPr>
        <w:t xml:space="preserve">Отчет по лабораторной работе </w:t>
      </w:r>
    </w:p>
    <w:p w14:paraId="270773B0" w14:textId="2FAB5C16" w:rsidR="00EF7B12" w:rsidRPr="00EF7B12" w:rsidRDefault="00EF7B12" w:rsidP="00EF7B12">
      <w:pPr>
        <w:spacing w:line="276" w:lineRule="auto"/>
        <w:ind w:right="-1"/>
        <w:jc w:val="center"/>
        <w:rPr>
          <w:rFonts w:ascii="Times New Roman" w:hAnsi="Times New Roman" w:cs="Times New Roman"/>
          <w:sz w:val="56"/>
          <w:szCs w:val="56"/>
          <w:lang w:val="ru-RU"/>
        </w:rPr>
      </w:pPr>
      <w:r w:rsidRPr="00EF7B12">
        <w:rPr>
          <w:rFonts w:ascii="Times New Roman" w:hAnsi="Times New Roman" w:cs="Times New Roman"/>
          <w:sz w:val="56"/>
          <w:szCs w:val="56"/>
          <w:lang w:val="ru-RU"/>
        </w:rPr>
        <w:t>№4 «Динамические системы»</w:t>
      </w:r>
    </w:p>
    <w:p w14:paraId="0072D8E0" w14:textId="5A41A412" w:rsidR="00EF7B12" w:rsidRPr="00EF7B12" w:rsidRDefault="00EF7B12" w:rsidP="00EF7B12">
      <w:pPr>
        <w:spacing w:line="276" w:lineRule="auto"/>
        <w:ind w:left="-142" w:right="-1"/>
        <w:rPr>
          <w:rFonts w:ascii="Times New Roman" w:hAnsi="Times New Roman" w:cs="Times New Roman"/>
          <w:lang w:val="ru-RU"/>
        </w:rPr>
      </w:pPr>
    </w:p>
    <w:p w14:paraId="50F6A985" w14:textId="5C9E4F4C" w:rsidR="00EF7B12" w:rsidRPr="00EF7B12" w:rsidRDefault="00EF7B12" w:rsidP="00EF7B12">
      <w:pPr>
        <w:spacing w:line="276" w:lineRule="auto"/>
        <w:ind w:left="-142" w:right="-1"/>
        <w:rPr>
          <w:rFonts w:ascii="Times New Roman" w:hAnsi="Times New Roman" w:cs="Times New Roman"/>
          <w:lang w:val="ru-RU"/>
        </w:rPr>
      </w:pPr>
    </w:p>
    <w:p w14:paraId="21D22A3D" w14:textId="0ED52091" w:rsidR="00EF7B12" w:rsidRPr="00EF7B12" w:rsidRDefault="003425D2" w:rsidP="00EF7B12">
      <w:pPr>
        <w:spacing w:line="276" w:lineRule="auto"/>
        <w:ind w:left="-142" w:right="-1"/>
        <w:rPr>
          <w:rFonts w:ascii="Times New Roman" w:hAnsi="Times New Roman" w:cs="Times New Roman"/>
          <w:lang w:val="ru-RU"/>
        </w:rPr>
      </w:pPr>
      <w:r>
        <w:rPr>
          <w:noProof/>
        </w:rPr>
        <w:pict w14:anchorId="5D7604A5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2065" type="#_x0000_t202" style="position:absolute;left:0;text-align:left;margin-left:4.75pt;margin-top:18.9pt;width:186.4pt;height:76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" filled="f" stroked="f">
            <v:textbox>
              <w:txbxContent>
                <w:p w14:paraId="7D9748F0" w14:textId="77777777" w:rsidR="00EF7B12" w:rsidRPr="00EF7B12" w:rsidRDefault="00EF7B12" w:rsidP="00EF7B12">
                  <w:pPr>
                    <w:ind w:left="-142" w:right="440"/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</w:pPr>
                  <w:r w:rsidRPr="00EF7B12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ru-RU"/>
                    </w:rPr>
                    <w:t>Преподаватель</w:t>
                  </w:r>
                  <w:r w:rsidRPr="00EF7B12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</w:p>
                <w:p w14:paraId="2FD60DEF" w14:textId="77777777" w:rsidR="00EF7B12" w:rsidRPr="00EF7B12" w:rsidRDefault="00EF7B12" w:rsidP="00EF7B12">
                  <w:pPr>
                    <w:ind w:left="-142" w:right="440"/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</w:pPr>
                  <w:r w:rsidRPr="00EF7B12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Перегудин А. А.,</w:t>
                  </w:r>
                </w:p>
                <w:p w14:paraId="41E14F48" w14:textId="77777777" w:rsidR="00EF7B12" w:rsidRPr="00EF7B12" w:rsidRDefault="00EF7B12" w:rsidP="00EF7B12">
                  <w:pPr>
                    <w:ind w:left="-142" w:right="44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F7B12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Ассистент фак. </w:t>
                  </w:r>
                  <w:r w:rsidRPr="00EF7B12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СУиР</w:t>
                  </w:r>
                </w:p>
                <w:p w14:paraId="7BAB659A" w14:textId="77777777" w:rsidR="00EF7B12" w:rsidRPr="00EF7B12" w:rsidRDefault="00EF7B12" w:rsidP="00EF7B12">
                  <w:pPr>
                    <w:ind w:right="44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14:paraId="16AB19B7" w14:textId="7DF7BF7B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7B12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Выполнила:</w:t>
      </w:r>
    </w:p>
    <w:p w14:paraId="3D0633C2" w14:textId="632C0B63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F7B12">
        <w:rPr>
          <w:rFonts w:ascii="Times New Roman" w:hAnsi="Times New Roman" w:cs="Times New Roman"/>
          <w:sz w:val="28"/>
          <w:szCs w:val="28"/>
          <w:lang w:val="ru-RU"/>
        </w:rPr>
        <w:t xml:space="preserve"> студентка гр. </w:t>
      </w:r>
      <w:r w:rsidRPr="00EF7B12">
        <w:rPr>
          <w:rFonts w:ascii="Times New Roman" w:hAnsi="Times New Roman" w:cs="Times New Roman"/>
          <w:sz w:val="28"/>
          <w:szCs w:val="28"/>
        </w:rPr>
        <w:t>R</w:t>
      </w:r>
      <w:r w:rsidRPr="00EF7B12">
        <w:rPr>
          <w:rFonts w:ascii="Times New Roman" w:hAnsi="Times New Roman" w:cs="Times New Roman"/>
          <w:sz w:val="28"/>
          <w:szCs w:val="28"/>
          <w:lang w:val="ru-RU"/>
        </w:rPr>
        <w:t>3235</w:t>
      </w:r>
    </w:p>
    <w:p w14:paraId="7721E0B2" w14:textId="343AEF67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F7B12">
        <w:rPr>
          <w:rFonts w:ascii="Times New Roman" w:hAnsi="Times New Roman" w:cs="Times New Roman"/>
          <w:sz w:val="28"/>
          <w:szCs w:val="28"/>
          <w:lang w:val="ru-RU"/>
        </w:rPr>
        <w:t>Нгуен Кхань Нгок</w:t>
      </w:r>
    </w:p>
    <w:p w14:paraId="2923E580" w14:textId="2A09165B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48A351A" w14:textId="3EC3AE29" w:rsidR="00EF7B12" w:rsidRPr="00EF7B12" w:rsidRDefault="00BF4323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608D334" wp14:editId="6CBC1C65">
            <wp:simplePos x="0" y="0"/>
            <wp:positionH relativeFrom="column">
              <wp:posOffset>116864</wp:posOffset>
            </wp:positionH>
            <wp:positionV relativeFrom="paragraph">
              <wp:posOffset>225424</wp:posOffset>
            </wp:positionV>
            <wp:extent cx="2693528" cy="1665746"/>
            <wp:effectExtent l="0" t="0" r="0" b="0"/>
            <wp:wrapNone/>
            <wp:docPr id="2054439511" name="Picture 13" descr="A group of arrow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39511" name="Picture 13" descr="A group of arrow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>
                                  <a14:foregroundMark x1="53800" y1="49838" x2="74000" y2="67638"/>
                                  <a14:foregroundMark x1="74000" y1="67638" x2="83200" y2="33333"/>
                                  <a14:foregroundMark x1="83200" y1="33333" x2="38000" y2="15534"/>
                                  <a14:foregroundMark x1="38000" y1="15534" x2="16600" y2="33981"/>
                                  <a14:foregroundMark x1="16600" y1="33981" x2="18200" y2="53722"/>
                                  <a14:foregroundMark x1="11600" y1="22654" x2="23800" y2="74434"/>
                                  <a14:foregroundMark x1="23800" y1="74434" x2="45600" y2="83819"/>
                                  <a14:foregroundMark x1="45600" y1="83819" x2="77800" y2="69579"/>
                                  <a14:foregroundMark x1="77800" y1="69579" x2="82200" y2="61165"/>
                                  <a14:foregroundMark x1="45400" y1="77670" x2="81600" y2="79288"/>
                                  <a14:foregroundMark x1="81600" y1="79288" x2="88800" y2="43689"/>
                                  <a14:foregroundMark x1="88800" y1="43689" x2="88200" y2="372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43536">
                      <a:off x="0" y="0"/>
                      <a:ext cx="2693528" cy="166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39EF9914" wp14:editId="3D82CEAF">
            <wp:simplePos x="0" y="0"/>
            <wp:positionH relativeFrom="column">
              <wp:posOffset>3274141</wp:posOffset>
            </wp:positionH>
            <wp:positionV relativeFrom="paragraph">
              <wp:posOffset>179295</wp:posOffset>
            </wp:positionV>
            <wp:extent cx="3043307" cy="1881895"/>
            <wp:effectExtent l="0" t="0" r="0" b="0"/>
            <wp:wrapNone/>
            <wp:docPr id="451685549" name="Picture 14" descr="A colorful arrow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85549" name="Picture 14" descr="A colorful arrow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51800" y1="24272" x2="27200" y2="27508"/>
                                  <a14:foregroundMark x1="27200" y1="27508" x2="22800" y2="51780"/>
                                  <a14:foregroundMark x1="22800" y1="51780" x2="40400" y2="70550"/>
                                  <a14:foregroundMark x1="40400" y1="70550" x2="61400" y2="76375"/>
                                  <a14:foregroundMark x1="61400" y1="76375" x2="74600" y2="73786"/>
                                  <a14:foregroundMark x1="74600" y1="73786" x2="78400" y2="46926"/>
                                  <a14:foregroundMark x1="78400" y1="46926" x2="53800" y2="17799"/>
                                  <a14:foregroundMark x1="53800" y1="17799" x2="40000" y2="15858"/>
                                  <a14:foregroundMark x1="40000" y1="15858" x2="38200" y2="19741"/>
                                  <a14:foregroundMark x1="73000" y1="22330" x2="83200" y2="52751"/>
                                  <a14:foregroundMark x1="83200" y1="52751" x2="81800" y2="70874"/>
                                  <a14:foregroundMark x1="81800" y1="70874" x2="70600" y2="80259"/>
                                  <a14:foregroundMark x1="70600" y1="80259" x2="37400" y2="80906"/>
                                  <a14:foregroundMark x1="37400" y1="80906" x2="27200" y2="66019"/>
                                  <a14:foregroundMark x1="27200" y1="66019" x2="17800" y2="24919"/>
                                  <a14:foregroundMark x1="13600" y1="20388" x2="14200" y2="62460"/>
                                  <a14:foregroundMark x1="14200" y1="62460" x2="21000" y2="74434"/>
                                  <a14:foregroundMark x1="21000" y1="74434" x2="66200" y2="82201"/>
                                  <a14:foregroundMark x1="66200" y1="82201" x2="77800" y2="48544"/>
                                  <a14:foregroundMark x1="77800" y1="48544" x2="71600" y2="25890"/>
                                  <a14:foregroundMark x1="71600" y1="25890" x2="68000" y2="2297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29" cy="188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14C05" w14:textId="6FFB7644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D9D759E" w14:textId="66BB8549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C27F7B3" w14:textId="77777777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63F09C3" w14:textId="77777777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5059F68" w14:textId="77777777" w:rsidR="00EF7B12" w:rsidRP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C506D25" w14:textId="77777777" w:rsidR="00EF7B12" w:rsidRDefault="00EF7B12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1955C39" w14:textId="77777777" w:rsidR="00BF4323" w:rsidRPr="00EF7B12" w:rsidRDefault="00BF4323" w:rsidP="00EF7B12">
      <w:pPr>
        <w:spacing w:line="276" w:lineRule="auto"/>
        <w:ind w:left="-142" w:right="-1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9B60239" w14:textId="77777777" w:rsidR="00EF7B12" w:rsidRPr="00D21B59" w:rsidRDefault="00EF7B12" w:rsidP="00EF7B12">
      <w:pPr>
        <w:spacing w:line="276" w:lineRule="auto"/>
        <w:ind w:right="-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21B59">
        <w:rPr>
          <w:rFonts w:ascii="Times New Roman" w:hAnsi="Times New Roman" w:cs="Times New Roman"/>
          <w:sz w:val="24"/>
          <w:szCs w:val="24"/>
          <w:lang w:val="ru-RU"/>
        </w:rPr>
        <w:t>Санкт-Петербург 2023</w:t>
      </w:r>
    </w:p>
    <w:p w14:paraId="68DE9A32" w14:textId="068044C3" w:rsidR="00EF7B12" w:rsidRPr="00D21B59" w:rsidRDefault="00EF7B12">
      <w:pPr>
        <w:rPr>
          <w:lang w:val="ru-RU"/>
        </w:rPr>
      </w:pPr>
    </w:p>
    <w:tbl>
      <w:tblPr>
        <w:tblW w:w="0" w:type="auto"/>
        <w:tblInd w:w="-471" w:type="dxa"/>
        <w:tblBorders>
          <w:left w:val="single" w:sz="36" w:space="0" w:color="071DF2" w:themeColor="accent4" w:themeShade="BF"/>
        </w:tblBorders>
        <w:tblLayout w:type="fixed"/>
        <w:tblCellMar>
          <w:left w:w="144" w:type="dxa"/>
        </w:tblCellMar>
        <w:tblLook w:val="0600" w:firstRow="0" w:lastRow="0" w:firstColumn="0" w:lastColumn="0" w:noHBand="1" w:noVBand="1"/>
      </w:tblPr>
      <w:tblGrid>
        <w:gridCol w:w="9450"/>
      </w:tblGrid>
      <w:tr w:rsidR="00D42A38" w14:paraId="07BDB06F" w14:textId="77777777" w:rsidTr="009676EF">
        <w:tc>
          <w:tcPr>
            <w:tcW w:w="9450" w:type="dxa"/>
          </w:tcPr>
          <w:p w14:paraId="6F32B7AF" w14:textId="3C24BFCB" w:rsidR="00D42A38" w:rsidRDefault="00422544" w:rsidP="0063680F">
            <w:pPr>
              <w:pStyle w:val="Title"/>
            </w:pPr>
            <w:sdt>
              <w:sdtPr>
                <w:rPr>
                  <w:sz w:val="36"/>
                  <w:szCs w:val="16"/>
                  <w:lang w:val="ru-RU"/>
                </w:rPr>
                <w:id w:val="1768968992"/>
                <w:placeholder>
                  <w:docPart w:val="E31496ADA0B649D2B11438E22BDDA13A"/>
                </w:placeholder>
                <w15:appearance w15:val="hidden"/>
              </w:sdtPr>
              <w:sdtContent>
                <w:r w:rsidR="00584901" w:rsidRPr="00E5389F">
                  <w:rPr>
                    <w:sz w:val="36"/>
                    <w:szCs w:val="16"/>
                    <w:lang w:val="ru-RU"/>
                  </w:rPr>
                  <w:t xml:space="preserve">Задание 1. </w:t>
                </w:r>
                <w:r w:rsidR="00E5389F" w:rsidRPr="00E5389F">
                  <w:rPr>
                    <w:sz w:val="36"/>
                    <w:szCs w:val="16"/>
                    <w:lang w:val="ru-RU"/>
                  </w:rPr>
                  <w:t xml:space="preserve"> Придумайте непрерывное</w:t>
                </w:r>
              </w:sdtContent>
            </w:sdt>
          </w:p>
        </w:tc>
      </w:tr>
      <w:tr w:rsidR="00E5389F" w:rsidRPr="00D21B59" w14:paraId="1ED4C510" w14:textId="77777777" w:rsidTr="009676EF">
        <w:tc>
          <w:tcPr>
            <w:tcW w:w="9450" w:type="dxa"/>
          </w:tcPr>
          <w:p w14:paraId="11770A59" w14:textId="036D98F6" w:rsidR="006B3BB4" w:rsidRPr="00E5389F" w:rsidRDefault="00E5389F" w:rsidP="00E5389F">
            <w:pPr>
              <w:pStyle w:val="Info"/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</w:pPr>
            <w:r w:rsidRPr="00E5389F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Задайтесь двумя неколлинеарными векторами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413A2" w:themeColor="accent4" w:themeShade="80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1</m:t>
                  </m:r>
                </m:sub>
              </m:sSub>
            </m:oMath>
            <w:r w:rsidRPr="00E5389F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>,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413A2" w:themeColor="accent4" w:themeShade="80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2</m:t>
                  </m:r>
                </m:sub>
              </m:sSub>
            </m:oMath>
            <w:r w:rsidRPr="00E5389F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 </w:t>
            </w:r>
            <w:r w:rsidRPr="00E5389F">
              <w:rPr>
                <w:rFonts w:ascii="Cambria Math" w:hAnsi="Cambria Math" w:cs="Cambria Math"/>
                <w:color w:val="0413A2" w:themeColor="accent4" w:themeShade="80"/>
                <w:sz w:val="20"/>
                <w:szCs w:val="20"/>
                <w:lang w:val="ru-RU"/>
              </w:rPr>
              <w:t>∈</w:t>
            </w:r>
            <w:r w:rsidRPr="00E5389F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413A2" w:themeColor="accent4" w:themeShade="80"/>
                      <w:sz w:val="20"/>
                      <w:szCs w:val="20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2</m:t>
                  </m:r>
                </m:sup>
              </m:sSup>
            </m:oMath>
            <w:r w:rsidRPr="00E5389F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>, не лежащими на координатных осях. Придумайте непрерывные динамические системы со следующими свойствами (по одной для каждого пункта)</w:t>
            </w:r>
          </w:p>
        </w:tc>
      </w:tr>
    </w:tbl>
    <w:p w14:paraId="58A225D9" w14:textId="77777777" w:rsidR="006B3BB4" w:rsidRPr="006B3BB4" w:rsidRDefault="006B3BB4" w:rsidP="006B3BB4">
      <w:pPr>
        <w:pStyle w:val="Heading2"/>
        <w:numPr>
          <w:ilvl w:val="0"/>
          <w:numId w:val="0"/>
        </w:numPr>
        <w:spacing w:before="0" w:line="276" w:lineRule="auto"/>
        <w:ind w:left="-142" w:right="4"/>
        <w:rPr>
          <w:rFonts w:ascii="Times New Roman" w:eastAsiaTheme="minorHAnsi" w:hAnsi="Times New Roman" w:cs="Times New Roman"/>
          <w:b w:val="0"/>
          <w:bCs w:val="0"/>
          <w:sz w:val="28"/>
          <w:szCs w:val="28"/>
          <w:lang w:val="ru-RU"/>
        </w:rPr>
      </w:pPr>
    </w:p>
    <w:p w14:paraId="45459050" w14:textId="1E91C0E7" w:rsidR="00584901" w:rsidRPr="00C51C64" w:rsidRDefault="00422544" w:rsidP="006B3BB4">
      <w:pPr>
        <w:pStyle w:val="Heading2"/>
        <w:numPr>
          <w:ilvl w:val="0"/>
          <w:numId w:val="26"/>
        </w:numPr>
        <w:spacing w:before="0" w:line="276" w:lineRule="auto"/>
        <w:ind w:left="-142" w:right="4"/>
        <w:rPr>
          <w:rFonts w:ascii="Times New Roman" w:eastAsiaTheme="minorHAnsi" w:hAnsi="Times New Roman" w:cs="Times New Roman"/>
          <w:b w:val="0"/>
          <w:bCs w:val="0"/>
          <w:color w:val="0413A2" w:themeColor="accent4" w:themeShade="80"/>
          <w:sz w:val="28"/>
          <w:szCs w:val="28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Система асимптотически устойчива, при этом если x(0) =</m:t>
        </m:r>
        <m:r>
          <m:rPr>
            <m:sty m:val="b"/>
          </m:rPr>
          <w:rPr>
            <w:rFonts w:ascii="Cambria Math" w:hAnsi="Cambria Math" w:cs="Times New Roman"/>
            <w:color w:val="0413A2" w:themeColor="accent4" w:themeShade="80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  <m:t>v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  <m:t>1</m:t>
            </m:r>
          </m:sub>
        </m:sSub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, то x</m:t>
        </m:r>
        <m:d>
          <m:dPr>
            <m:ctrlPr>
              <w:rPr>
                <w:rFonts w:ascii="Cambria Math" w:hAnsi="Cambria Math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  <m:t>t</m:t>
            </m:r>
          </m:e>
        </m:d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</w:rPr>
          <m:t>s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pan{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  <m:t>v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  <m:t>1</m:t>
            </m:r>
          </m:sub>
        </m:sSub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}, </m:t>
        </m:r>
      </m:oMath>
      <w:r w:rsidR="003A4FB7" w:rsidRPr="00C51C64">
        <w:rPr>
          <w:rFonts w:ascii="Times New Roman" w:hAnsi="Times New Roman" w:cs="Times New Roman"/>
          <w:b w:val="0"/>
          <w:bCs w:val="0"/>
          <w:color w:val="0413A2" w:themeColor="accent4" w:themeShade="80"/>
          <w:sz w:val="28"/>
          <w:szCs w:val="28"/>
          <w:lang w:val="ru-RU"/>
        </w:rPr>
        <w:t xml:space="preserve"> </w:t>
      </w:r>
      <m:oMath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а если</m:t>
        </m:r>
        <m:r>
          <m:rPr>
            <m:nor/>
          </m:rPr>
          <w:rPr>
            <w:rFonts w:ascii="Times New Roman" w:eastAsiaTheme="minorEastAsia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</w:rPr>
          <m:t>x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(0)=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  <w:color w:val="0413A2" w:themeColor="accent4" w:themeShade="80"/>
                <w:sz w:val="28"/>
                <w:szCs w:val="28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  <m:t>v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  <m:t>2</m:t>
            </m:r>
          </m:sub>
        </m:sSub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,</m:t>
        </m:r>
      </m:oMath>
      <w:r w:rsidR="00E5389F" w:rsidRPr="00C51C64">
        <w:rPr>
          <w:rFonts w:ascii="Times New Roman" w:eastAsiaTheme="minorEastAsia" w:hAnsi="Times New Roman" w:cs="Times New Roman"/>
          <w:b w:val="0"/>
          <w:bCs w:val="0"/>
          <w:color w:val="0413A2" w:themeColor="accent4" w:themeShade="80"/>
          <w:sz w:val="28"/>
          <w:szCs w:val="28"/>
          <w:lang w:val="ru-RU"/>
        </w:rPr>
        <w:t xml:space="preserve"> </w:t>
      </w:r>
      <m:oMath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то 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</w:rPr>
          <m:t>x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(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</w:rPr>
          <m:t>t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) </m:t>
        </m:r>
        <m:r>
          <m:rPr>
            <m:nor/>
          </m:rPr>
          <w:rPr>
            <w:rFonts w:ascii="Cambria Math" w:hAnsi="Cambria Math" w:cs="Cambria Math"/>
            <w:b w:val="0"/>
            <w:bCs w:val="0"/>
            <w:color w:val="0413A2" w:themeColor="accent4" w:themeShade="80"/>
            <w:sz w:val="28"/>
            <w:szCs w:val="28"/>
            <w:lang w:val="ru-RU"/>
          </w:rPr>
          <m:t>∈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</w:rPr>
          <m:t>span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{</m:t>
        </m:r>
        <m:sSub>
          <m:sSubPr>
            <m:ctrlPr>
              <w:rPr>
                <w:rFonts w:ascii="Cambria Math" w:hAnsi="Cambria Math" w:cs="Times New Roman"/>
                <w:b w:val="0"/>
                <w:bCs w:val="0"/>
                <w:i/>
                <w:color w:val="0413A2" w:themeColor="accent4" w:themeShade="80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</w:rPr>
              <m:t>v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 w:val="0"/>
                <w:bCs w:val="0"/>
                <w:color w:val="0413A2" w:themeColor="accent4" w:themeShade="80"/>
                <w:sz w:val="28"/>
                <w:szCs w:val="28"/>
                <w:lang w:val="ru-RU"/>
              </w:rPr>
              <m:t>2</m:t>
            </m:r>
          </m:sub>
        </m:sSub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} при всех 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</w:rPr>
          <m:t>t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 ≥ 0.</m:t>
        </m:r>
      </m:oMath>
    </w:p>
    <w:p w14:paraId="1EA4B105" w14:textId="29436577" w:rsidR="00E5389F" w:rsidRPr="00F92D7B" w:rsidRDefault="003425D2" w:rsidP="003A4FB7">
      <w:pPr>
        <w:pStyle w:val="TipText"/>
        <w:numPr>
          <w:ilvl w:val="0"/>
          <w:numId w:val="23"/>
        </w:numPr>
        <w:spacing w:line="276" w:lineRule="auto"/>
        <w:ind w:right="-988"/>
        <w:rPr>
          <w:sz w:val="24"/>
          <w:szCs w:val="24"/>
          <w:lang w:val="ru-RU"/>
        </w:rPr>
      </w:pPr>
      <w:r>
        <w:rPr>
          <w:noProof/>
        </w:rPr>
        <w:pict w14:anchorId="1ED6FDB8">
          <v:group id="Group 5" o:spid="_x0000_s2062" style="position:absolute;left:0;text-align:left;margin-left:117.35pt;margin-top:264.15pt;width:224.7pt;height:14.75pt;z-index:251683840" coordsize="28536,1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">
            <v:shape id="_x0000_s2063" style="position:absolute;width:1682;height:1873;visibility:visible;mso-wrap-style:square;v-text-anchor:middle" coordsize="168301,187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  <v:fill color2="#0413a0 [1607]" rotate="t" focusposition=".5,.5" focussize="" colors="0 #071ef3;9044f #ac668e;30147f #f68661;39977f #071ef3;54395f #bd380b;1 #0514a2" focus="100%" type="gradientRadial"/>
              <v:stroke joinstyle="miter"/>
              <v:path arrowok="t" o:connecttype="custom" o:connectlocs="166083,46832;140958,36762;114425,40743;83431,0;52671,40275;27311,36529;2187,46597;22380,94131;3361,140260;28485,150328;52671,147051;83431,187325;114190,147051;139549,150797;164674,140728;145654,94599;166083,46832;140958,46129;157864,51515;139080,87809;120060,72588;116538,49641;140958,46129;98928,118015;84135,125742;69342,118015;55723,109586;55254,93663;55723,78677;70751,69310;84135,62286;97519,69310;111137,77739;111607,93663;110902,110522;98928,118015;109728,122464;107616,135343;95171,130659;103624,125976;109728,122464;73099,130659;59480,135576;57132,121527;64880,126211;73099,130659;46096,102560;36000,94131;46096,85701;45861,93663;46096,102560;56897,66735;59246,51983;73099,57135;65819,61114;56897,66735;94936,57135;107616,52451;109963,65798;102215,61114;94936,57135;120765,84765;132270,94366;120765,103731;121000,93897;120765,84765;83431,9367;105503,43319;84135,51749;61593,42851;83431,9367;10171,51515;27077,46129;50088,49407;46565,73525;28955,87809;10171,51515;28485,141196;11580,135810;29190,100688;46800,114737;50322,138152;28485,141196;83431,177958;61593,144708;84135,136045;105268,144241;83431,177958;156690,135810;139784,141196;116773,137919;120060,115673;139080,100688;156690,135810" o:connectangles="0,0,0,0,0,0,0,0,0,0,0,0,0,0,0,0,0,0,0,0,0,0,0,0,0,0,0,0,0,0,0,0,0,0,0,0,0,0,0,0,0,0,0,0,0,0,0,0,0,0,0,0,0,0,0,0,0,0,0,0,0,0,0,0,0,0,0,0,0,0,0,0,0,0,0,0,0,0,0,0,0,0,0,0,0,0,0,0,0,0,0,0,0,0"/>
            </v:shape>
            <v:shape id="_x0000_s2064" style="position:absolute;left:26853;width:1683;height:1873;visibility:visible;mso-wrap-style:square;v-text-anchor:middle" coordsize="168301,187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  <v:fill color2="#0413a0 [1607]" rotate="t" focusposition=".5,.5" focussize="" colors="0 #071ef3;9044f #ac668e;30147f #f68661;39977f #071ef3;54395f #bd380b;1 #0514a2" focus="100%" type="gradientRadial"/>
              <v:stroke joinstyle="miter"/>
              <v:path arrowok="t" o:connecttype="custom" o:connectlocs="166083,46832;140958,36762;114425,40743;83431,0;52671,40275;27311,36529;2187,46597;22380,94131;3361,140260;28485,150328;52671,147051;83431,187325;114190,147051;139549,150797;164674,140728;145654,94599;166083,46832;140958,46129;157864,51515;139080,87809;120060,72588;116538,49641;140958,46129;98928,118015;84135,125742;69342,118015;55723,109586;55254,93663;55723,78677;70751,69310;84135,62286;97519,69310;111137,77739;111607,93663;110902,110522;98928,118015;109728,122464;107616,135343;95171,130659;103624,125976;109728,122464;73099,130659;59480,135576;57132,121527;64880,126211;73099,130659;46096,102560;36000,94131;46096,85701;45861,93663;46096,102560;56897,66735;59246,51983;73099,57135;65819,61114;56897,66735;94936,57135;107616,52451;109963,65798;102215,61114;94936,57135;120765,84765;132270,94366;120765,103731;121000,93897;120765,84765;83431,9367;105503,43319;84135,51749;61593,42851;83431,9367;10171,51515;27077,46129;50088,49407;46565,73525;28955,87809;10171,51515;28485,141196;11580,135810;29190,100688;46800,114737;50322,138152;28485,141196;83431,177958;61593,144708;84135,136045;105268,144241;83431,177958;156690,135810;139784,141196;116773,137919;120060,115673;139080,100688;156690,135810" o:connectangles="0,0,0,0,0,0,0,0,0,0,0,0,0,0,0,0,0,0,0,0,0,0,0,0,0,0,0,0,0,0,0,0,0,0,0,0,0,0,0,0,0,0,0,0,0,0,0,0,0,0,0,0,0,0,0,0,0,0,0,0,0,0,0,0,0,0,0,0,0,0,0,0,0,0,0,0,0,0,0,0,0,0,0,0,0,0,0,0,0,0,0,0,0,0"/>
            </v:shape>
          </v:group>
        </w:pict>
      </w:r>
      <w:r w:rsidR="003A4FB7">
        <w:rPr>
          <w:noProof/>
        </w:rPr>
        <w:drawing>
          <wp:anchor distT="0" distB="0" distL="114300" distR="114300" simplePos="0" relativeHeight="251652096" behindDoc="0" locked="0" layoutInCell="1" allowOverlap="1" wp14:anchorId="5EF875A1" wp14:editId="5DC3E884">
            <wp:simplePos x="0" y="0"/>
            <wp:positionH relativeFrom="column">
              <wp:posOffset>-239395</wp:posOffset>
            </wp:positionH>
            <wp:positionV relativeFrom="paragraph">
              <wp:posOffset>1182370</wp:posOffset>
            </wp:positionV>
            <wp:extent cx="153909" cy="153909"/>
            <wp:effectExtent l="0" t="0" r="0" b="0"/>
            <wp:wrapNone/>
            <wp:docPr id="1813168664" name="Graphic 2" descr="Badge Tick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356" name="Graphic 179667356" descr="Badge Tick1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09" cy="15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89F"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FFFF" w:themeColor="background1"/>
                      <w:sz w:val="24"/>
                      <w:szCs w:val="24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-6</m:t>
                  </m:r>
                </m:e>
              </m:mr>
            </m:m>
          </m:e>
        </m:d>
      </m:oMath>
    </w:p>
    <w:p w14:paraId="7705FC87" w14:textId="77777777" w:rsidR="00573132" w:rsidRPr="00573132" w:rsidRDefault="008B2A35" w:rsidP="00E5389F">
      <w:pPr>
        <w:pStyle w:val="TipText"/>
        <w:spacing w:line="240" w:lineRule="auto"/>
        <w:rPr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 -6, 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Cs w:val="0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F27D2E0" w14:textId="76535C39" w:rsidR="00E5389F" w:rsidRPr="008B2A35" w:rsidRDefault="008B2A35" w:rsidP="00E5389F">
      <w:pPr>
        <w:pStyle w:val="TipText"/>
        <w:spacing w:line="240" w:lineRule="auto"/>
        <w:rPr>
          <w:rFonts w:ascii="Cambria Math" w:hAnsi="Cambria Math" w:cs="Times New Roman"/>
          <w:b/>
          <w:bCs/>
          <w:iCs w:val="0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 -2,        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Cs w:val="0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331F5157" w14:textId="05D07001" w:rsidR="003312ED" w:rsidRPr="00E5389F" w:rsidRDefault="00E5389F" w:rsidP="00E5389F">
      <w:pPr>
        <w:rPr>
          <w:sz w:val="24"/>
          <w:szCs w:val="24"/>
          <w:lang w:val="ru-RU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b/>
              <w:bCs/>
              <w:iCs/>
              <w:color w:val="0413A2" w:themeColor="accent4" w:themeShade="80"/>
              <w:sz w:val="24"/>
              <w:szCs w:val="24"/>
              <w:lang w:val="ru-RU"/>
            </w:rPr>
            <m:t>У нас формулы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u-RU"/>
            </w:rPr>
            <m:t>:</m:t>
          </m:r>
          <m:sSub>
            <m:sSubPr>
              <m:ctrl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  <w:lang w:val="ru-RU"/>
                </w:rPr>
                <m:t xml:space="preserve">               </m:t>
              </m:r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  <w:lang w:val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71DF2" w:themeColor="accent4" w:themeShade="BF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71DF2" w:themeColor="accent4" w:themeShade="BF"/>
              <w:sz w:val="24"/>
              <w:szCs w:val="24"/>
              <w:lang w:val="ru-RU"/>
            </w:rPr>
            <m:t xml:space="preserve">                  </m:t>
          </m:r>
          <m:r>
            <m:rPr>
              <m:sty m:val="p"/>
            </m:rPr>
            <w:rPr>
              <w:rFonts w:ascii="Cambria Math" w:hAnsi="Cambria Math"/>
              <w:color w:val="071DF2" w:themeColor="accent4" w:themeShade="BF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color w:val="071DF2" w:themeColor="accent4" w:themeShade="BF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At</m:t>
              </m:r>
            </m:sup>
          </m:sSup>
          <m:sSub>
            <m:sSubPr>
              <m:ctrl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color w:val="071DF2" w:themeColor="accent4" w:themeShade="BF"/>
              <w:sz w:val="24"/>
              <w:szCs w:val="24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71DF2" w:themeColor="accent4" w:themeShade="BF"/>
              <w:sz w:val="24"/>
              <w:szCs w:val="24"/>
              <w:lang w:val="ru-RU"/>
            </w:rPr>
            <m:t xml:space="preserve">                  </m:t>
          </m:r>
          <m:r>
            <m:rPr>
              <m:sty m:val="p"/>
            </m:rPr>
            <w:rPr>
              <w:rFonts w:ascii="Cambria Math" w:hAnsi="Cambria Math"/>
              <w:color w:val="071DF2" w:themeColor="accent4" w:themeShade="BF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071DF2" w:themeColor="accent4" w:themeShade="BF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color w:val="071DF2" w:themeColor="accent4" w:themeShade="BF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71DF2" w:themeColor="accent4" w:themeShade="BF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71DF2" w:themeColor="accent4" w:themeShade="BF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071DF2" w:themeColor="accent4" w:themeShade="BF"/>
                  <w:sz w:val="24"/>
                  <w:szCs w:val="24"/>
                  <w:lang w:val="ru-RU"/>
                </w:rPr>
                <m:t>1</m:t>
              </m:r>
            </m:sub>
          </m:sSub>
        </m:oMath>
      </m:oMathPara>
    </w:p>
    <w:p w14:paraId="347D4229" w14:textId="303CD437" w:rsidR="00E5389F" w:rsidRPr="00573132" w:rsidRDefault="00573132" w:rsidP="003A4FB7">
      <w:pPr>
        <w:pStyle w:val="TipText"/>
        <w:numPr>
          <w:ilvl w:val="0"/>
          <w:numId w:val="22"/>
        </w:numPr>
        <w:spacing w:line="240" w:lineRule="auto"/>
        <w:rPr>
          <w:b/>
          <w:bCs/>
          <w:color w:val="auto"/>
          <w:sz w:val="24"/>
          <w:szCs w:val="24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  <w:lang w:val="ru-RU"/>
          </w:rPr>
          <m:t xml:space="preserve">При 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x(0)=</m:t>
        </m:r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1</m:t>
            </m:r>
          </m:sub>
        </m:sSub>
      </m:oMath>
    </w:p>
    <w:p w14:paraId="303BBC2D" w14:textId="69610EE2" w:rsidR="0045242B" w:rsidRPr="00C51C64" w:rsidRDefault="00422544" w:rsidP="003A4FB7">
      <w:pPr>
        <w:pStyle w:val="TipText"/>
        <w:spacing w:line="240" w:lineRule="auto"/>
        <w:rPr>
          <w:color w:val="auto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t</m:t>
              </m:r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At</m:t>
              </m:r>
            </m:sup>
          </m:sSup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hAnsi="Cambria Math"/>
                  <w:iCs w:val="0"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Cs w:val="0"/>
                      <w:color w:val="auto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Cs w:val="0"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auto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-6t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  <m:t>-6t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  <m:t>-6t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>→x</m:t>
          </m:r>
          <m:d>
            <m:dPr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>∈</m:t>
          </m:r>
          <m:sSub>
            <m:sSubPr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span{v</m:t>
              </m:r>
              <m:ctrlPr>
                <w:rPr>
                  <w:rFonts w:ascii="Cambria Math" w:eastAsiaTheme="minorEastAsia" w:hAnsi="Cambria Math"/>
                  <w:i w:val="0"/>
                  <w:color w:val="auto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>}</m:t>
          </m:r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 </m:t>
          </m:r>
        </m:oMath>
      </m:oMathPara>
    </w:p>
    <w:p w14:paraId="304EFC0C" w14:textId="234E6266" w:rsidR="00E5389F" w:rsidRPr="00573132" w:rsidRDefault="00573132" w:rsidP="003A4FB7">
      <w:pPr>
        <w:pStyle w:val="TipText"/>
        <w:numPr>
          <w:ilvl w:val="0"/>
          <w:numId w:val="22"/>
        </w:numPr>
        <w:spacing w:line="240" w:lineRule="auto"/>
        <w:rPr>
          <w:b/>
          <w:bCs/>
          <w:color w:val="auto"/>
          <w:sz w:val="24"/>
          <w:szCs w:val="24"/>
          <w:lang w:val="ru-RU"/>
        </w:rPr>
      </w:pP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  <w:lang w:val="ru-RU"/>
          </w:rPr>
          <m:t xml:space="preserve">При 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=v</m:t>
        </m:r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</w:rPr>
              <w:softHyphen/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2</m:t>
            </m:r>
          </m:sub>
        </m:sSub>
      </m:oMath>
    </w:p>
    <w:p w14:paraId="6128339F" w14:textId="21821611" w:rsidR="00E5389F" w:rsidRPr="00C51C64" w:rsidRDefault="00422544" w:rsidP="00E5389F">
      <w:pPr>
        <w:pStyle w:val="TipText"/>
        <w:spacing w:line="240" w:lineRule="auto"/>
        <w:ind w:left="-360"/>
        <w:rPr>
          <w:rFonts w:eastAsiaTheme="minorEastAsia"/>
          <w:color w:val="auto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t</m:t>
              </m:r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At</m:t>
              </m:r>
            </m:sup>
          </m:sSup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hAnsi="Cambria Math"/>
                  <w:iCs w:val="0"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Cs w:val="0"/>
                      <w:color w:val="auto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Cs w:val="0"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color w:val="auto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-2t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auto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auto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>→x</m:t>
          </m:r>
          <m:d>
            <m:dPr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>∈</m:t>
          </m:r>
          <m:sSub>
            <m:sSubPr>
              <m:ctrlP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span{v</m:t>
              </m:r>
              <m:ctrlPr>
                <w:rPr>
                  <w:rFonts w:ascii="Cambria Math" w:eastAsiaTheme="minorEastAsia" w:hAnsi="Cambria Math"/>
                  <w:i w:val="0"/>
                  <w:color w:val="auto"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auto"/>
              <w:sz w:val="24"/>
              <w:szCs w:val="24"/>
            </w:rPr>
            <m:t>}</m:t>
          </m:r>
        </m:oMath>
      </m:oMathPara>
    </w:p>
    <w:p w14:paraId="4CC28434" w14:textId="2792A175" w:rsidR="00E941F5" w:rsidRPr="007B1232" w:rsidRDefault="00422544" w:rsidP="00E941F5">
      <w:pPr>
        <w:pStyle w:val="TipText"/>
        <w:spacing w:line="276" w:lineRule="auto"/>
        <w:ind w:right="4"/>
        <w:rPr>
          <w:rFonts w:ascii="Times New Roman" w:hAnsi="Times New Roman" w:cs="Times New Roman"/>
          <w:b/>
          <w:bCs/>
          <w:color w:val="0413A2" w:themeColor="accent4" w:themeShade="80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Cs w:val="0"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Cs w:val="0"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 w:val="0"/>
                            <w:color w:val="C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 w:val="0"/>
                            <w:color w:val="C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 w:val="0"/>
                            <w:color w:val="071DF2" w:themeColor="accent4" w:themeShade="BF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8"/>
                        <w:szCs w:val="28"/>
                      </w:rPr>
                      <m:t>(t)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Cs w:val="0"/>
                  <w:color w:val="C0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C00000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C00000"/>
                  <w:sz w:val="28"/>
                  <w:szCs w:val="28"/>
                </w:rPr>
                <m:t>-6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color w:val="C00000"/>
                  <w:sz w:val="28"/>
                  <w:szCs w:val="28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 w:val="0"/>
                  <w:color w:val="C0000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 w:val="0"/>
                      <w:color w:val="C00000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color w:val="071DF2" w:themeColor="accent4" w:themeShade="BF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-2</m:t>
              </m:r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Cs w:val="0"/>
                  <w:color w:val="071DF2" w:themeColor="accent4" w:themeShade="BF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Cs w:val="0"/>
                      <w:color w:val="071DF2" w:themeColor="accent4" w:themeShade="BF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0413A2" w:themeColor="accent4" w:themeShade="80"/>
              <w:sz w:val="28"/>
              <w:szCs w:val="28"/>
            </w:rPr>
            <m:t xml:space="preserve"> </m:t>
          </m:r>
        </m:oMath>
      </m:oMathPara>
    </w:p>
    <w:p w14:paraId="538051A4" w14:textId="7FF63665" w:rsidR="003312ED" w:rsidRPr="00C51C64" w:rsidRDefault="00422544" w:rsidP="00967DB8">
      <w:pPr>
        <w:pStyle w:val="Heading2"/>
        <w:numPr>
          <w:ilvl w:val="0"/>
          <w:numId w:val="0"/>
        </w:numPr>
        <w:ind w:right="-421"/>
        <w:rPr>
          <w:rFonts w:ascii="Times New Roman" w:hAnsi="Times New Roman" w:cs="Times New Roman"/>
          <w:b w:val="0"/>
          <w:bCs w:val="0"/>
          <w:color w:val="0413A2" w:themeColor="accent4" w:themeShade="80"/>
          <w:sz w:val="28"/>
          <w:szCs w:val="28"/>
          <w:lang w:val="ru-RU"/>
        </w:rPr>
      </w:pPr>
      <w:sdt>
        <w:sdt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</w:rPr>
          <w:id w:val="345529251"/>
          <w:placeholder>
            <w:docPart w:val="5EAD440AA2A2408CA80335F4F1DB8393"/>
          </w:placeholder>
          <w15:appearance w15:val="hidden"/>
        </w:sdtPr>
        <w:sdtContent>
          <w:r w:rsidR="00A23B4D" w:rsidRPr="00C51C64">
            <w:rPr>
              <w:rFonts w:ascii="Times New Roman" w:hAnsi="Times New Roman" w:cs="Times New Roman"/>
              <w:b w:val="0"/>
              <w:bCs w:val="0"/>
              <w:color w:val="0413A2" w:themeColor="accent4" w:themeShade="80"/>
              <w:sz w:val="28"/>
              <w:szCs w:val="28"/>
              <w:lang w:val="ru-RU"/>
            </w:rPr>
            <w:t xml:space="preserve">2. </w:t>
          </w:r>
          <w:r w:rsidR="00E5389F" w:rsidRPr="00C51C64">
            <w:rPr>
              <w:rFonts w:ascii="Times New Roman" w:eastAsiaTheme="minorHAnsi" w:hAnsi="Times New Roman" w:cs="Times New Roman"/>
              <w:b w:val="0"/>
              <w:bCs w:val="0"/>
              <w:color w:val="0413A2" w:themeColor="accent4" w:themeShade="80"/>
              <w:sz w:val="28"/>
              <w:szCs w:val="28"/>
              <w:lang w:val="ru-RU"/>
            </w:rPr>
            <w:t>Система неустойчива, при этом у матрицы A не существует двух неколлинеарных</w:t>
          </w:r>
          <w:r w:rsidR="00E5389F" w:rsidRPr="00C51C64">
            <w:rPr>
              <w:rFonts w:ascii="Times New Roman" w:hAnsi="Times New Roman" w:cs="Times New Roman"/>
              <w:b w:val="0"/>
              <w:bCs w:val="0"/>
              <w:color w:val="0413A2" w:themeColor="accent4" w:themeShade="80"/>
              <w:sz w:val="28"/>
              <w:szCs w:val="28"/>
              <w:lang w:val="ru-RU"/>
            </w:rPr>
            <w:t xml:space="preserve"> </w:t>
          </w:r>
          <w:r w:rsidR="00E5389F" w:rsidRPr="00C51C64">
            <w:rPr>
              <w:rFonts w:ascii="Times New Roman" w:eastAsiaTheme="minorHAnsi" w:hAnsi="Times New Roman" w:cs="Times New Roman"/>
              <w:b w:val="0"/>
              <w:bCs w:val="0"/>
              <w:color w:val="0413A2" w:themeColor="accent4" w:themeShade="80"/>
              <w:sz w:val="28"/>
              <w:szCs w:val="28"/>
              <w:lang w:val="ru-RU"/>
            </w:rPr>
            <w:t>собственных векторов</w:t>
          </w:r>
        </w:sdtContent>
      </w:sdt>
      <w:r w:rsidR="00D42A38" w:rsidRPr="00C51C64">
        <w:rPr>
          <w:rFonts w:ascii="Times New Roman" w:hAnsi="Times New Roman" w:cs="Times New Roman"/>
          <w:b w:val="0"/>
          <w:bCs w:val="0"/>
          <w:color w:val="0413A2" w:themeColor="accent4" w:themeShade="80"/>
          <w:sz w:val="28"/>
          <w:szCs w:val="28"/>
          <w:lang w:val="ru-RU"/>
        </w:rPr>
        <w:t xml:space="preserve"> </w:t>
      </w:r>
    </w:p>
    <w:p w14:paraId="4237C108" w14:textId="7F1408BB" w:rsidR="00967DB8" w:rsidRPr="00967DB8" w:rsidRDefault="00967DB8" w:rsidP="00967DB8">
      <w:pPr>
        <w:pStyle w:val="TipText"/>
        <w:numPr>
          <w:ilvl w:val="0"/>
          <w:numId w:val="23"/>
        </w:numPr>
        <w:spacing w:line="276" w:lineRule="auto"/>
        <w:ind w:right="-988"/>
        <w:rPr>
          <w:rFonts w:eastAsiaTheme="minorHAnsi"/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</w:p>
    <w:p w14:paraId="1B6D8D73" w14:textId="3A704155" w:rsidR="00967DB8" w:rsidRPr="008B2A35" w:rsidRDefault="008B2A35" w:rsidP="008B2A35">
      <w:pPr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=-1→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FFFFFF" w:themeColor="background1"/>
              <w:sz w:val="24"/>
              <w:szCs w:val="24"/>
            </w:rPr>
            <m:t>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3→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FFFF" w:themeColor="background1"/>
                  <w:sz w:val="24"/>
                  <w:szCs w:val="24"/>
                </w:rPr>
                <m:t>-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7816A792" w14:textId="0B3E4A39" w:rsidR="00967DB8" w:rsidRPr="00C51C64" w:rsidRDefault="003425D2" w:rsidP="006935E7">
      <w:pPr>
        <w:pStyle w:val="TipText"/>
        <w:numPr>
          <w:ilvl w:val="0"/>
          <w:numId w:val="23"/>
        </w:numPr>
        <w:spacing w:line="276" w:lineRule="auto"/>
        <w:ind w:right="-988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>
        <w:rPr>
          <w:noProof/>
        </w:rPr>
        <w:pict w14:anchorId="3A4C0D8A">
          <v:group id="_x0000_s2059" style="position:absolute;left:0;text-align:left;margin-left:121.5pt;margin-top:59.5pt;width:224.7pt;height:14.75pt;z-index:251685888" coordsize="28536,1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">
            <v:shape id="_x0000_s2060" style="position:absolute;width:1682;height:1873;visibility:visible;mso-wrap-style:square;v-text-anchor:middle" coordsize="168301,187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  <v:fill color2="#0413a0 [1607]" rotate="t" focusposition=".5,.5" focussize="" colors="0 #071ef3;9044f #ac668e;30147f #f68661;39977f #071ef3;54395f #bd380b;1 #0514a2" focus="100%" type="gradientRadial"/>
              <v:stroke joinstyle="miter"/>
              <v:path arrowok="t" o:connecttype="custom" o:connectlocs="166083,46832;140958,36762;114425,40743;83431,0;52671,40275;27311,36529;2187,46597;22380,94131;3361,140260;28485,150328;52671,147051;83431,187325;114190,147051;139549,150797;164674,140728;145654,94599;166083,46832;140958,46129;157864,51515;139080,87809;120060,72588;116538,49641;140958,46129;98928,118015;84135,125742;69342,118015;55723,109586;55254,93663;55723,78677;70751,69310;84135,62286;97519,69310;111137,77739;111607,93663;110902,110522;98928,118015;109728,122464;107616,135343;95171,130659;103624,125976;109728,122464;73099,130659;59480,135576;57132,121527;64880,126211;73099,130659;46096,102560;36000,94131;46096,85701;45861,93663;46096,102560;56897,66735;59246,51983;73099,57135;65819,61114;56897,66735;94936,57135;107616,52451;109963,65798;102215,61114;94936,57135;120765,84765;132270,94366;120765,103731;121000,93897;120765,84765;83431,9367;105503,43319;84135,51749;61593,42851;83431,9367;10171,51515;27077,46129;50088,49407;46565,73525;28955,87809;10171,51515;28485,141196;11580,135810;29190,100688;46800,114737;50322,138152;28485,141196;83431,177958;61593,144708;84135,136045;105268,144241;83431,177958;156690,135810;139784,141196;116773,137919;120060,115673;139080,100688;156690,135810" o:connectangles="0,0,0,0,0,0,0,0,0,0,0,0,0,0,0,0,0,0,0,0,0,0,0,0,0,0,0,0,0,0,0,0,0,0,0,0,0,0,0,0,0,0,0,0,0,0,0,0,0,0,0,0,0,0,0,0,0,0,0,0,0,0,0,0,0,0,0,0,0,0,0,0,0,0,0,0,0,0,0,0,0,0,0,0,0,0,0,0,0,0,0,0,0,0"/>
            </v:shape>
            <v:shape id="_x0000_s2061" style="position:absolute;left:26853;width:1683;height:1873;visibility:visible;mso-wrap-style:square;v-text-anchor:middle" coordsize="168301,187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  <v:fill color2="#0413a0 [1607]" rotate="t" focusposition=".5,.5" focussize="" colors="0 #071ef3;9044f #ac668e;30147f #f68661;39977f #071ef3;54395f #bd380b;1 #0514a2" focus="100%" type="gradientRadial"/>
              <v:stroke joinstyle="miter"/>
              <v:path arrowok="t" o:connecttype="custom" o:connectlocs="166083,46832;140958,36762;114425,40743;83431,0;52671,40275;27311,36529;2187,46597;22380,94131;3361,140260;28485,150328;52671,147051;83431,187325;114190,147051;139549,150797;164674,140728;145654,94599;166083,46832;140958,46129;157864,51515;139080,87809;120060,72588;116538,49641;140958,46129;98928,118015;84135,125742;69342,118015;55723,109586;55254,93663;55723,78677;70751,69310;84135,62286;97519,69310;111137,77739;111607,93663;110902,110522;98928,118015;109728,122464;107616,135343;95171,130659;103624,125976;109728,122464;73099,130659;59480,135576;57132,121527;64880,126211;73099,130659;46096,102560;36000,94131;46096,85701;45861,93663;46096,102560;56897,66735;59246,51983;73099,57135;65819,61114;56897,66735;94936,57135;107616,52451;109963,65798;102215,61114;94936,57135;120765,84765;132270,94366;120765,103731;121000,93897;120765,84765;83431,9367;105503,43319;84135,51749;61593,42851;83431,9367;10171,51515;27077,46129;50088,49407;46565,73525;28955,87809;10171,51515;28485,141196;11580,135810;29190,100688;46800,114737;50322,138152;28485,141196;83431,177958;61593,144708;84135,136045;105268,144241;83431,177958;156690,135810;139784,141196;116773,137919;120060,115673;139080,100688;156690,135810" o:connectangles="0,0,0,0,0,0,0,0,0,0,0,0,0,0,0,0,0,0,0,0,0,0,0,0,0,0,0,0,0,0,0,0,0,0,0,0,0,0,0,0,0,0,0,0,0,0,0,0,0,0,0,0,0,0,0,0,0,0,0,0,0,0,0,0,0,0,0,0,0,0,0,0,0,0,0,0,0,0,0,0,0,0,0,0,0,0,0,0,0,0,0,0,0,0"/>
            </v:shape>
          </v:group>
        </w:pict>
      </w:r>
      <w:r w:rsidR="00967DB8" w:rsidRPr="00C51C64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Т.к. </w:t>
      </w:r>
      <w:r w:rsidR="00967DB8" w:rsidRPr="00C51C64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у матрицы A</w:t>
      </w:r>
      <w:r w:rsidR="00967DB8" w:rsidRPr="00C51C64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 w:rsidR="00967DB8" w:rsidRPr="00C51C64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существует</w:t>
      </w:r>
      <w:r w:rsidR="00967DB8" w:rsidRPr="00C51C64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положительное собственное число</w:t>
      </w:r>
    </w:p>
    <w:p w14:paraId="14DB27BF" w14:textId="29E6689F" w:rsidR="00967DB8" w:rsidRPr="00C51C64" w:rsidRDefault="00967DB8" w:rsidP="00967DB8">
      <w:pPr>
        <w:pStyle w:val="TipText"/>
        <w:spacing w:line="276" w:lineRule="auto"/>
        <w:ind w:right="-988"/>
        <w:rPr>
          <w:rFonts w:ascii="Times New Roman" w:hAnsi="Times New Roman" w:cs="Times New Roman"/>
          <w:iCs w:val="0"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>→</m:t>
          </m:r>
          <m:r>
            <w:rPr>
              <w:rFonts w:ascii="Cambria Math" w:hAnsi="Cambria Math" w:cs="Times New Roman"/>
              <w:color w:val="auto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>Система неустойчива</m:t>
          </m:r>
        </m:oMath>
      </m:oMathPara>
    </w:p>
    <w:p w14:paraId="586B67A5" w14:textId="7F43CA5E" w:rsidR="00974B9E" w:rsidRPr="00C51C64" w:rsidRDefault="00422544" w:rsidP="006B3BB4">
      <w:pPr>
        <w:pStyle w:val="TipText"/>
        <w:spacing w:line="276" w:lineRule="auto"/>
        <w:ind w:right="4"/>
        <w:jc w:val="center"/>
        <w:rPr>
          <w:rFonts w:ascii="Times New Roman" w:hAnsi="Times New Roman" w:cs="Times New Roman"/>
          <w:b/>
          <w:bCs/>
          <w:color w:val="071DF2" w:themeColor="accent4" w:themeShade="BF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Cs w:val="0"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Cs w:val="0"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 w:val="0"/>
                            <w:color w:val="C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 w:val="0"/>
                            <w:color w:val="C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 w:val="0"/>
                            <w:color w:val="071DF2" w:themeColor="accent4" w:themeShade="BF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071DF2" w:themeColor="accent4" w:themeShade="BF"/>
                        <w:sz w:val="28"/>
                        <w:szCs w:val="28"/>
                      </w:rPr>
                      <m:t>(t)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auto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Cs w:val="0"/>
                  <w:color w:val="C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C00000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C00000"/>
                  <w:sz w:val="28"/>
                  <w:szCs w:val="28"/>
                </w:rPr>
                <m:t>-t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 w:val="0"/>
                  <w:color w:val="C00000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 w:val="0"/>
                      <w:color w:val="C00000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8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8"/>
                        <w:szCs w:val="28"/>
                      </w:rPr>
                      <m:t>-1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color w:val="071DF2" w:themeColor="accent4" w:themeShade="BF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-3</m:t>
              </m:r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 w:val="0"/>
                  <w:color w:val="071DF2" w:themeColor="accent4" w:themeShade="BF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-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 w:val="0"/>
                      <w:color w:val="071DF2" w:themeColor="accent4" w:themeShade="BF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8"/>
                        <w:szCs w:val="28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5FA192B0" w14:textId="77777777" w:rsidR="00C51C64" w:rsidRPr="006B3BB4" w:rsidRDefault="00C51C64" w:rsidP="006B3BB4">
      <w:pPr>
        <w:pStyle w:val="TipText"/>
        <w:spacing w:line="276" w:lineRule="auto"/>
        <w:ind w:right="4"/>
        <w:jc w:val="center"/>
        <w:rPr>
          <w:rFonts w:ascii="Times New Roman" w:hAnsi="Times New Roman" w:cs="Times New Roman"/>
          <w:b/>
          <w:bCs/>
          <w:color w:val="071DF2" w:themeColor="accent4" w:themeShade="BF"/>
          <w:sz w:val="28"/>
          <w:szCs w:val="28"/>
        </w:rPr>
      </w:pPr>
    </w:p>
    <w:p w14:paraId="50A271A8" w14:textId="72288009" w:rsidR="00967DB8" w:rsidRPr="00C51C64" w:rsidRDefault="00967DB8" w:rsidP="0045242B">
      <w:pPr>
        <w:tabs>
          <w:tab w:val="left" w:pos="993"/>
        </w:tabs>
        <w:autoSpaceDE w:val="0"/>
        <w:autoSpaceDN w:val="0"/>
        <w:adjustRightInd w:val="0"/>
        <w:spacing w:after="0" w:line="240" w:lineRule="auto"/>
        <w:ind w:right="1280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Times New Roman" w:hAnsi="Times New Roman" w:cs="Times New Roman"/>
              <w:color w:val="0413A2" w:themeColor="accent4" w:themeShade="80"/>
              <w:spacing w:val="10"/>
              <w:sz w:val="28"/>
              <w:szCs w:val="28"/>
              <w:lang w:val="ru-RU"/>
            </w:rPr>
            <m:t xml:space="preserve">3. Система неустойчива, при этом если </m:t>
          </m:r>
          <m:r>
            <m:rPr>
              <m:nor/>
            </m:rPr>
            <w:rPr>
              <w:rFonts w:ascii="Times New Roman" w:hAnsi="Times New Roman" w:cs="Times New Roman"/>
              <w:color w:val="0413A2" w:themeColor="accent4" w:themeShade="80"/>
              <w:spacing w:val="10"/>
              <w:sz w:val="28"/>
              <w:szCs w:val="28"/>
            </w:rPr>
            <m:t>x</m:t>
          </m:r>
          <m:r>
            <m:rPr>
              <m:nor/>
            </m:rPr>
            <w:rPr>
              <w:rFonts w:ascii="Times New Roman" w:hAnsi="Times New Roman" w:cs="Times New Roman"/>
              <w:color w:val="0413A2" w:themeColor="accent4" w:themeShade="80"/>
              <w:spacing w:val="10"/>
              <w:sz w:val="28"/>
              <w:szCs w:val="28"/>
              <w:lang w:val="ru-RU"/>
            </w:rPr>
            <m:t xml:space="preserve">(0) = </m:t>
          </m:r>
          <m:sSub>
            <m:sSubPr>
              <m:ctrlPr>
                <w:rPr>
                  <w:rFonts w:ascii="Cambria Math" w:hAnsi="Cambria Math" w:cs="Times New Roman"/>
                  <w:color w:val="0413A2" w:themeColor="accent4" w:themeShade="80"/>
                  <w:spacing w:val="10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color w:val="0413A2" w:themeColor="accent4" w:themeShade="80"/>
                  <w:spacing w:val="10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413A2" w:themeColor="accent4" w:themeShade="80"/>
                  <w:spacing w:val="10"/>
                  <w:sz w:val="28"/>
                  <w:szCs w:val="28"/>
                  <w:lang w:val="ru-RU"/>
                </w:rPr>
                <m:t>1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color w:val="0413A2" w:themeColor="accent4" w:themeShade="80"/>
              <w:spacing w:val="10"/>
              <w:sz w:val="28"/>
              <w:szCs w:val="28"/>
              <w:lang w:val="ru-RU"/>
            </w:rPr>
            <m:t xml:space="preserve">, то </m:t>
          </m:r>
          <m:func>
            <m:funcPr>
              <m:ctrlPr>
                <w:rPr>
                  <w:rFonts w:ascii="Cambria Math" w:hAnsi="Cambria Math" w:cs="Times New Roman"/>
                  <w:color w:val="0413A2" w:themeColor="accent4" w:themeShade="80"/>
                  <w:spacing w:val="10"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→ ∞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color w:val="0413A2" w:themeColor="accent4" w:themeShade="80"/>
                  <w:spacing w:val="10"/>
                  <w:sz w:val="28"/>
                  <w:szCs w:val="28"/>
                </w:rPr>
                <m:t>x</m:t>
              </m:r>
              <m:r>
                <m:rPr>
                  <m:nor/>
                </m:rPr>
                <w:rPr>
                  <w:rFonts w:ascii="Times New Roman" w:hAnsi="Times New Roman" w:cs="Times New Roman"/>
                  <w:color w:val="0413A2" w:themeColor="accent4" w:themeShade="80"/>
                  <w:spacing w:val="10"/>
                  <w:sz w:val="28"/>
                  <w:szCs w:val="28"/>
                  <w:lang w:val="ru-RU"/>
                </w:rPr>
                <m:t>(</m:t>
              </m:r>
              <m:r>
                <m:rPr>
                  <m:nor/>
                </m:rPr>
                <w:rPr>
                  <w:rFonts w:ascii="Times New Roman" w:hAnsi="Times New Roman" w:cs="Times New Roman"/>
                  <w:color w:val="0413A2" w:themeColor="accent4" w:themeShade="80"/>
                  <w:spacing w:val="10"/>
                  <w:sz w:val="28"/>
                  <w:szCs w:val="28"/>
                </w:rPr>
                <m:t>t</m:t>
              </m:r>
              <m:r>
                <m:rPr>
                  <m:nor/>
                </m:rPr>
                <w:rPr>
                  <w:rFonts w:ascii="Times New Roman" w:hAnsi="Times New Roman" w:cs="Times New Roman"/>
                  <w:color w:val="0413A2" w:themeColor="accent4" w:themeShade="80"/>
                  <w:spacing w:val="10"/>
                  <w:sz w:val="28"/>
                  <w:szCs w:val="28"/>
                  <w:lang w:val="ru-RU"/>
                </w:rPr>
                <m:t>) = 0</m:t>
              </m:r>
            </m:e>
          </m:func>
        </m:oMath>
      </m:oMathPara>
    </w:p>
    <w:p w14:paraId="5330B73E" w14:textId="0777D51F" w:rsidR="006935E7" w:rsidRPr="006935E7" w:rsidRDefault="006935E7" w:rsidP="00072598">
      <w:pPr>
        <w:pStyle w:val="TipText"/>
        <w:numPr>
          <w:ilvl w:val="0"/>
          <w:numId w:val="23"/>
        </w:numPr>
        <w:spacing w:line="240" w:lineRule="auto"/>
        <w:ind w:right="-988"/>
        <w:rPr>
          <w:rFonts w:eastAsiaTheme="minorHAnsi"/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</w:p>
    <w:p w14:paraId="44253619" w14:textId="45887D3D" w:rsidR="006935E7" w:rsidRPr="008B2A35" w:rsidRDefault="008B2A35" w:rsidP="00072598">
      <w:pPr>
        <w:spacing w:line="240" w:lineRule="auto"/>
        <w:rPr>
          <w:rFonts w:ascii="Cambria Math" w:hAnsi="Cambria Math" w:cs="Times New Roman"/>
          <w:sz w:val="24"/>
          <w:szCs w:val="24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=-1→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1</m:t>
                    </m:r>
                  </m:e>
                </m:mr>
              </m:m>
            </m:e>
          </m:d>
        </m:oMath>
      </m:oMathPara>
    </w:p>
    <w:p w14:paraId="55BDB1F9" w14:textId="3DAEDC43" w:rsidR="006935E7" w:rsidRPr="008B2A35" w:rsidRDefault="008B2A35" w:rsidP="008B2A35">
      <w:pPr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 =  6→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B2F9775" w14:textId="366D5823" w:rsidR="006935E7" w:rsidRPr="00C51C64" w:rsidRDefault="003425D2" w:rsidP="006935E7">
      <w:pPr>
        <w:pStyle w:val="TipText"/>
        <w:numPr>
          <w:ilvl w:val="0"/>
          <w:numId w:val="23"/>
        </w:numPr>
        <w:spacing w:line="276" w:lineRule="auto"/>
        <w:ind w:right="-988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>
        <w:rPr>
          <w:noProof/>
        </w:rPr>
        <w:pict w14:anchorId="0D75C13E">
          <v:group id="_x0000_s2056" style="position:absolute;left:0;text-align:left;margin-left:119.85pt;margin-top:63.75pt;width:224.7pt;height:14.75pt;z-index:251687936" coordsize="28536,1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">
            <v:shape id="_x0000_s2057" style="position:absolute;width:1682;height:1873;visibility:visible;mso-wrap-style:square;v-text-anchor:middle" coordsize="168301,187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  <v:fill color2="#0413a0 [1607]" rotate="t" focusposition=".5,.5" focussize="" colors="0 #071ef3;9044f #ac668e;30147f #f68661;39977f #071ef3;54395f #bd380b;1 #0514a2" focus="100%" type="gradientRadial"/>
              <v:stroke joinstyle="miter"/>
              <v:path arrowok="t" o:connecttype="custom" o:connectlocs="166083,46832;140958,36762;114425,40743;83431,0;52671,40275;27311,36529;2187,46597;22380,94131;3361,140260;28485,150328;52671,147051;83431,187325;114190,147051;139549,150797;164674,140728;145654,94599;166083,46832;140958,46129;157864,51515;139080,87809;120060,72588;116538,49641;140958,46129;98928,118015;84135,125742;69342,118015;55723,109586;55254,93663;55723,78677;70751,69310;84135,62286;97519,69310;111137,77739;111607,93663;110902,110522;98928,118015;109728,122464;107616,135343;95171,130659;103624,125976;109728,122464;73099,130659;59480,135576;57132,121527;64880,126211;73099,130659;46096,102560;36000,94131;46096,85701;45861,93663;46096,102560;56897,66735;59246,51983;73099,57135;65819,61114;56897,66735;94936,57135;107616,52451;109963,65798;102215,61114;94936,57135;120765,84765;132270,94366;120765,103731;121000,93897;120765,84765;83431,9367;105503,43319;84135,51749;61593,42851;83431,9367;10171,51515;27077,46129;50088,49407;46565,73525;28955,87809;10171,51515;28485,141196;11580,135810;29190,100688;46800,114737;50322,138152;28485,141196;83431,177958;61593,144708;84135,136045;105268,144241;83431,177958;156690,135810;139784,141196;116773,137919;120060,115673;139080,100688;156690,135810" o:connectangles="0,0,0,0,0,0,0,0,0,0,0,0,0,0,0,0,0,0,0,0,0,0,0,0,0,0,0,0,0,0,0,0,0,0,0,0,0,0,0,0,0,0,0,0,0,0,0,0,0,0,0,0,0,0,0,0,0,0,0,0,0,0,0,0,0,0,0,0,0,0,0,0,0,0,0,0,0,0,0,0,0,0,0,0,0,0,0,0,0,0,0,0,0,0"/>
            </v:shape>
            <v:shape id="_x0000_s2058" style="position:absolute;left:26853;width:1683;height:1873;visibility:visible;mso-wrap-style:square;v-text-anchor:middle" coordsize="168301,187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  <v:fill color2="#0413a0 [1607]" rotate="t" focusposition=".5,.5" focussize="" colors="0 #071ef3;9044f #ac668e;30147f #f68661;39977f #071ef3;54395f #bd380b;1 #0514a2" focus="100%" type="gradientRadial"/>
              <v:stroke joinstyle="miter"/>
              <v:path arrowok="t" o:connecttype="custom" o:connectlocs="166083,46832;140958,36762;114425,40743;83431,0;52671,40275;27311,36529;2187,46597;22380,94131;3361,140260;28485,150328;52671,147051;83431,187325;114190,147051;139549,150797;164674,140728;145654,94599;166083,46832;140958,46129;157864,51515;139080,87809;120060,72588;116538,49641;140958,46129;98928,118015;84135,125742;69342,118015;55723,109586;55254,93663;55723,78677;70751,69310;84135,62286;97519,69310;111137,77739;111607,93663;110902,110522;98928,118015;109728,122464;107616,135343;95171,130659;103624,125976;109728,122464;73099,130659;59480,135576;57132,121527;64880,126211;73099,130659;46096,102560;36000,94131;46096,85701;45861,93663;46096,102560;56897,66735;59246,51983;73099,57135;65819,61114;56897,66735;94936,57135;107616,52451;109963,65798;102215,61114;94936,57135;120765,84765;132270,94366;120765,103731;121000,93897;120765,84765;83431,9367;105503,43319;84135,51749;61593,42851;83431,9367;10171,51515;27077,46129;50088,49407;46565,73525;28955,87809;10171,51515;28485,141196;11580,135810;29190,100688;46800,114737;50322,138152;28485,141196;83431,177958;61593,144708;84135,136045;105268,144241;83431,177958;156690,135810;139784,141196;116773,137919;120060,115673;139080,100688;156690,135810" o:connectangles="0,0,0,0,0,0,0,0,0,0,0,0,0,0,0,0,0,0,0,0,0,0,0,0,0,0,0,0,0,0,0,0,0,0,0,0,0,0,0,0,0,0,0,0,0,0,0,0,0,0,0,0,0,0,0,0,0,0,0,0,0,0,0,0,0,0,0,0,0,0,0,0,0,0,0,0,0,0,0,0,0,0,0,0,0,0,0,0,0,0,0,0,0,0"/>
            </v:shape>
          </v:group>
        </w:pict>
      </w:r>
      <w:r w:rsidR="006935E7" w:rsidRPr="00C51C64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Т.к. </w:t>
      </w:r>
      <w:r w:rsidR="006935E7" w:rsidRPr="00C51C64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у матрицы A</w:t>
      </w:r>
      <w:r w:rsidR="006935E7" w:rsidRPr="00C51C64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 w:rsidR="006935E7" w:rsidRPr="00C51C64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существует</w:t>
      </w:r>
      <w:r w:rsidR="006935E7" w:rsidRPr="00C51C64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положительное собственное число</w:t>
      </w:r>
    </w:p>
    <w:p w14:paraId="0BD22465" w14:textId="6734B83A" w:rsidR="006935E7" w:rsidRPr="00211E51" w:rsidRDefault="006935E7" w:rsidP="006935E7">
      <w:pPr>
        <w:pStyle w:val="TipText"/>
        <w:spacing w:line="276" w:lineRule="auto"/>
        <w:ind w:right="-988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>→</m:t>
          </m:r>
          <m:r>
            <w:rPr>
              <w:rFonts w:ascii="Cambria Math" w:hAnsi="Cambria Math" w:cs="Times New Roman"/>
              <w:color w:val="auto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>Система неустойчива</m:t>
          </m:r>
        </m:oMath>
      </m:oMathPara>
    </w:p>
    <w:p w14:paraId="76B3B4B2" w14:textId="735CCBB1" w:rsidR="00211E51" w:rsidRPr="007C69BD" w:rsidRDefault="00422544" w:rsidP="00211E51">
      <w:pPr>
        <w:rPr>
          <w:rFonts w:ascii="Cambria Math" w:hAnsi="Cambria Math" w:cs="Times New Roman"/>
          <w:b/>
          <w:bCs/>
          <w:i/>
          <w:color w:val="0413A2" w:themeColor="accent4" w:themeShade="80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C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C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71DF2" w:themeColor="accent4" w:themeShade="BF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071DF2" w:themeColor="accent4" w:themeShade="BF"/>
                        <w:sz w:val="28"/>
                        <w:szCs w:val="28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color w:val="0413A2" w:themeColor="accent4" w:themeShade="8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Cs/>
                  <w:color w:val="C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C00000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C00000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color w:val="C00000"/>
                  <w:sz w:val="28"/>
                  <w:szCs w:val="28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C0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C00000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- 1</m:t>
                    </m:r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 w:cs="Times New Roman"/>
              <w:color w:val="0413A2" w:themeColor="accent4" w:themeShade="80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color w:val="071DF2" w:themeColor="accent4" w:themeShade="BF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e</m:t>
              </m:r>
            </m:e>
            <m:sup>
              <m:r>
                <m:rPr>
                  <m:sty m:val="b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color w:val="071DF2" w:themeColor="accent4" w:themeShade="BF"/>
                  <w:sz w:val="28"/>
                  <w:szCs w:val="28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071DF2" w:themeColor="accent4" w:themeShade="BF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71DF2" w:themeColor="accent4" w:themeShade="BF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3F19A23" w14:textId="378B18C3" w:rsidR="006935E7" w:rsidRDefault="006935E7" w:rsidP="006935E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52F7F311" wp14:editId="3FBC060A">
            <wp:simplePos x="0" y="0"/>
            <wp:positionH relativeFrom="column">
              <wp:posOffset>-247650</wp:posOffset>
            </wp:positionH>
            <wp:positionV relativeFrom="paragraph">
              <wp:posOffset>25400</wp:posOffset>
            </wp:positionV>
            <wp:extent cx="153909" cy="153909"/>
            <wp:effectExtent l="0" t="0" r="0" b="0"/>
            <wp:wrapNone/>
            <wp:docPr id="489423708" name="Graphic 489423708" descr="Badge Tick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356" name="Graphic 179667356" descr="Badge Tick1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09" cy="15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m:rPr>
            <m:nor/>
          </m:rPr>
          <w:rPr>
            <w:rFonts w:ascii="Cambria Math" w:hAnsi="Cambria Math"/>
            <w:b/>
            <w:bCs/>
            <w:iCs/>
            <w:color w:val="0413A2" w:themeColor="accent4" w:themeShade="80"/>
            <w:sz w:val="24"/>
            <w:szCs w:val="24"/>
            <w:lang w:val="ru-RU"/>
          </w:rPr>
          <m:t>У нас формулы</m:t>
        </m:r>
        <m:r>
          <m:rPr>
            <m:sty m:val="p"/>
          </m:rP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>:</m:t>
        </m:r>
        <m: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071DF2" w:themeColor="accent4" w:themeShade="BF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color w:val="071DF2" w:themeColor="accent4" w:themeShade="BF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71DF2" w:themeColor="accent4" w:themeShade="BF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071DF2" w:themeColor="accent4" w:themeShade="BF"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1</m:t>
            </m:r>
          </m:sub>
        </m:sSub>
      </m:oMath>
    </w:p>
    <w:p w14:paraId="5A7248E8" w14:textId="0D30DA05" w:rsidR="006935E7" w:rsidRPr="006935E7" w:rsidRDefault="00B74EE6" w:rsidP="00B74EE6">
      <w:pPr>
        <w:ind w:left="284"/>
        <w:rPr>
          <w:rFonts w:ascii="Times New Roman" w:hAnsi="Times New Roman" w:cs="Times New Roman"/>
          <w:i/>
          <w:iCs/>
          <w:color w:val="595959" w:themeColor="text1" w:themeTint="A6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→ x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-1t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color w:val="FFFFFF" w:themeColor="background1"/>
                        <w:sz w:val="24"/>
                        <w:szCs w:val="24"/>
                        <w:lang w:val="ru-RU"/>
                      </w:rPr>
                      <m:t xml:space="preserve">- </m:t>
                    </m:r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HAnsi" w:hAnsi="Cambria Math"/>
              <w:color w:val="595959" w:themeColor="text1" w:themeTint="A6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  <m:t>e</m:t>
                        </m:r>
                        <m:ctrlPr>
                          <w:rPr>
                            <w:rFonts w:ascii="Cambria Math" w:eastAsiaTheme="minorHAnsi" w:hAnsi="Cambria Math"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/>
                            <w:sz w:val="24"/>
                            <w:szCs w:val="24"/>
                            <w:lang w:val="ru-RU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Theme="minorHAnsi" w:hAnsi="Cambria Math"/>
                        <w:color w:val="FFFFFF" w:themeColor="background1"/>
                        <w:sz w:val="24"/>
                        <w:szCs w:val="24"/>
                        <w:lang w:val="ru-RU"/>
                      </w:rPr>
                      <m:t>-</m:t>
                    </m:r>
                  </m:e>
                </m:mr>
              </m:m>
            </m:e>
          </m:d>
        </m:oMath>
      </m:oMathPara>
    </w:p>
    <w:p w14:paraId="3B8F9C28" w14:textId="464E1C1A" w:rsidR="006935E7" w:rsidRPr="00B74EE6" w:rsidRDefault="00422544" w:rsidP="006935E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t→ ∞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=</m:t>
            </m:r>
          </m:e>
        </m:func>
        <m:limLow>
          <m:limLow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lim⁡</m:t>
            </m:r>
          </m:e>
          <m:lim>
            <m:r>
              <w:rPr>
                <w:rFonts w:ascii="Cambria Math" w:hAnsi="Cambria Math" w:cs="Times New Roman"/>
                <w:sz w:val="24"/>
                <w:szCs w:val="24"/>
              </w:rPr>
              <m:t>t→ ∞</m:t>
            </m:r>
          </m:lim>
        </m:limLow>
        <m:sSup>
          <m:sSupPr>
            <m:ctrlPr>
              <w:rPr>
                <w:rFonts w:ascii="Cambria Math" w:eastAsiaTheme="minorHAnsi" w:hAnsi="Cambria Math"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HAnsi" w:hAnsi="Cambria Math"/>
                <w:sz w:val="24"/>
                <w:szCs w:val="24"/>
                <w:lang w:val="ru-R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4"/>
                <w:szCs w:val="24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HAnsi" w:hAnsi="Cambria Math"/>
                    <w:sz w:val="24"/>
                    <w:szCs w:val="24"/>
                    <w:lang w:val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4"/>
                    <w:szCs w:val="24"/>
                    <w:lang w:val="ru-RU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HAnsi" w:hAnsi="Cambria Math"/>
                    <w:sz w:val="24"/>
                    <w:szCs w:val="24"/>
                    <w:lang w:val="ru-RU"/>
                  </w:rPr>
                  <m:t>2</m:t>
                </m:r>
              </m:den>
            </m:f>
            <m:r>
              <w:rPr>
                <w:rFonts w:ascii="Cambria Math" w:eastAsiaTheme="minorHAnsi" w:hAnsi="Cambria Math"/>
                <w:sz w:val="24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HAnsi" w:hAnsi="Cambria Math"/>
            <w:sz w:val="24"/>
            <w:szCs w:val="24"/>
            <w:lang w:val="ru-RU"/>
          </w:rPr>
          <m:t>=0</m:t>
        </m:r>
      </m:oMath>
    </w:p>
    <w:p w14:paraId="26EDB323" w14:textId="34EE0AD6" w:rsidR="002F5696" w:rsidRPr="002F5696" w:rsidRDefault="00422544" w:rsidP="002F569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t→ ∞</m:t>
                </m:r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=</m:t>
            </m:r>
          </m:e>
        </m:func>
        <m:limLow>
          <m:limLow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lim⁡</m:t>
            </m:r>
          </m:e>
          <m:lim>
            <m:r>
              <w:rPr>
                <w:rFonts w:ascii="Cambria Math" w:hAnsi="Cambria Math" w:cs="Times New Roman"/>
                <w:sz w:val="24"/>
                <w:szCs w:val="24"/>
              </w:rPr>
              <m:t>t→ ∞</m:t>
            </m:r>
          </m:lim>
        </m:limLow>
        <m:sSup>
          <m:sSupPr>
            <m:ctrlPr>
              <w:rPr>
                <w:rFonts w:ascii="Cambria Math" w:eastAsiaTheme="minorHAnsi" w:hAnsi="Cambria Math"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HAnsi" w:hAnsi="Cambria Math"/>
                <w:sz w:val="24"/>
                <w:szCs w:val="24"/>
                <w:lang w:val="ru-RU"/>
              </w:rPr>
              <m:t>e</m:t>
            </m:r>
            <m:ctrlPr>
              <w:rPr>
                <w:rFonts w:ascii="Cambria Math" w:eastAsiaTheme="minorHAnsi" w:hAnsi="Cambria Math"/>
                <w:color w:val="FFFFFF" w:themeColor="background1"/>
                <w:sz w:val="24"/>
                <w:szCs w:val="24"/>
                <w:lang w:val="ru-RU"/>
              </w:rPr>
            </m:ctrlPr>
          </m:e>
          <m:sup>
            <m:r>
              <m:rPr>
                <m:sty m:val="p"/>
              </m:rPr>
              <w:rPr>
                <w:rFonts w:ascii="Cambria Math" w:eastAsiaTheme="minorHAnsi" w:hAnsi="Cambria Math"/>
                <w:sz w:val="24"/>
                <w:szCs w:val="24"/>
                <w:lang w:val="ru-RU"/>
              </w:rPr>
              <m:t>-t</m:t>
            </m:r>
          </m:sup>
        </m:sSup>
        <m:r>
          <w:rPr>
            <w:rFonts w:ascii="Cambria Math" w:eastAsiaTheme="minorHAnsi" w:hAnsi="Cambria Math"/>
            <w:sz w:val="24"/>
            <w:szCs w:val="24"/>
            <w:lang w:val="ru-RU"/>
          </w:rPr>
          <m:t>=0</m:t>
        </m:r>
      </m:oMath>
    </w:p>
    <w:p w14:paraId="52C91CC6" w14:textId="6096B4BF" w:rsidR="00B74EE6" w:rsidRPr="00C51C64" w:rsidRDefault="00B74EE6" w:rsidP="00B74EE6">
      <w:pPr>
        <w:tabs>
          <w:tab w:val="left" w:pos="993"/>
        </w:tabs>
        <w:autoSpaceDE w:val="0"/>
        <w:autoSpaceDN w:val="0"/>
        <w:adjustRightInd w:val="0"/>
        <w:spacing w:after="0" w:line="240" w:lineRule="auto"/>
        <w:ind w:right="4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w:r w:rsidRPr="00C51C64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4. Система асимптотически устойчива, при этом матрица A </w:t>
      </w:r>
      <w:r w:rsidRPr="00C51C64">
        <w:rPr>
          <w:rFonts w:ascii="Times New Roman" w:hAnsi="Times New Roman" w:cs="Times New Roman" w:hint="eastAsia"/>
          <w:color w:val="0413A2" w:themeColor="accent4" w:themeShade="80"/>
          <w:spacing w:val="10"/>
          <w:sz w:val="28"/>
          <w:szCs w:val="28"/>
          <w:lang w:val="ru-RU"/>
        </w:rPr>
        <w:t>∈</w:t>
      </w:r>
      <m:oMath>
        <m:sSup>
          <m:sSupPr>
            <m:ctrlPr>
              <w:rPr>
                <w:rFonts w:ascii="Cambria Math" w:hAnsi="Cambria Math" w:cs="Times New Roman"/>
                <w:i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2</m:t>
            </m:r>
          </m:sup>
        </m:sSup>
      </m:oMath>
      <w:r w:rsidRPr="00C51C64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 имеет комплексные собственные вектора вида </w:t>
      </w:r>
      <m:oMath>
        <m:sSub>
          <m:sSubPr>
            <m:ctrlPr>
              <w:rPr>
                <w:rFonts w:ascii="Cambria Math" w:hAnsi="Cambria Math" w:cs="Times New Roman"/>
                <w:i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±</m:t>
        </m:r>
        <m:sSub>
          <m:sSubPr>
            <m:ctrlPr>
              <w:rPr>
                <w:rFonts w:ascii="Cambria Math" w:hAnsi="Cambria Math" w:cs="Times New Roman"/>
                <w:i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i</m:t>
        </m:r>
      </m:oMath>
      <w:r w:rsidRPr="00C51C64">
        <w:rPr>
          <w:rFonts w:ascii="Times New Roman" w:hAnsi="Times New Roman" w:cs="Times New Roman" w:hint="eastAsia"/>
          <w:color w:val="0413A2" w:themeColor="accent4" w:themeShade="80"/>
          <w:spacing w:val="10"/>
          <w:sz w:val="28"/>
          <w:szCs w:val="28"/>
          <w:lang w:val="ru-RU"/>
        </w:rPr>
        <w:t>∈</w:t>
      </w:r>
      <m:oMath>
        <m:sSup>
          <m:sSupPr>
            <m:ctrlPr>
              <w:rPr>
                <w:rFonts w:ascii="Cambria Math" w:hAnsi="Cambria Math" w:cs="Times New Roman"/>
                <w:i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C</m:t>
            </m:r>
          </m:e>
          <m:sup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2</m:t>
            </m:r>
          </m:sup>
        </m:sSup>
      </m:oMath>
      <w:r w:rsidRPr="00C51C64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>.</w:t>
      </w:r>
    </w:p>
    <w:p w14:paraId="5D70DCD7" w14:textId="1558C239" w:rsidR="00B74EE6" w:rsidRPr="006935E7" w:rsidRDefault="00B74EE6" w:rsidP="00B74EE6">
      <w:pPr>
        <w:pStyle w:val="TipText"/>
        <w:numPr>
          <w:ilvl w:val="0"/>
          <w:numId w:val="23"/>
        </w:numPr>
        <w:spacing w:line="276" w:lineRule="auto"/>
        <w:ind w:right="-988"/>
        <w:rPr>
          <w:rFonts w:eastAsiaTheme="minorHAnsi"/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-3</m:t>
                  </m:r>
                </m:e>
              </m:mr>
            </m:m>
          </m:e>
        </m:d>
      </m:oMath>
    </w:p>
    <w:p w14:paraId="02E596C1" w14:textId="4AD6CF7B" w:rsidR="006935E7" w:rsidRPr="000A4196" w:rsidRDefault="008B2A35" w:rsidP="009369C9">
      <w:pPr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ru-RU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,2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ru-RU"/>
            </w:rPr>
            <m:t>= -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1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ru-RU"/>
            </w:rPr>
            <m:t>±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ru-RU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∓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6C5FD09" w14:textId="1BABB2CA" w:rsidR="000A4196" w:rsidRPr="000A4196" w:rsidRDefault="000A4196" w:rsidP="009369C9">
      <w:pPr>
        <w:rPr>
          <w:rFonts w:ascii="Cambria Math" w:hAnsi="Cambria Math" w:cs="Times New Roman"/>
          <w:b/>
          <w:bCs/>
          <w:i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ru-RU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∓1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217336D9" w14:textId="7198BC36" w:rsidR="008B2A35" w:rsidRDefault="008B2A35" w:rsidP="008B2A35">
      <w:pPr>
        <w:pStyle w:val="TipText"/>
        <w:numPr>
          <w:ilvl w:val="0"/>
          <w:numId w:val="23"/>
        </w:numPr>
        <w:spacing w:line="276" w:lineRule="auto"/>
        <w:ind w:right="-988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6935E7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Т.к. </w:t>
      </w:r>
      <w:r w:rsidRPr="006935E7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у матрицы A</w:t>
      </w:r>
      <w:r w:rsidRPr="006935E7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 w:rsidRPr="006935E7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существует</w:t>
      </w:r>
      <w:r w:rsidRPr="006935E7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>отрицательная</w:t>
      </w:r>
      <w:r w:rsidRPr="006935E7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 w:rsidRPr="008B2A35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вещественная </w:t>
      </w:r>
      <w:r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>часть</w:t>
      </w:r>
      <w:r w:rsidRPr="008B2A35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и </w:t>
      </w:r>
      <m:oMath>
        <m:func>
          <m:funcPr>
            <m:ctrlPr>
              <w:rPr>
                <w:rFonts w:ascii="Cambria Math" w:hAnsi="Cambria Math" w:cs="Times New Roman"/>
                <w:color w:val="auto"/>
                <w:sz w:val="24"/>
                <w:szCs w:val="24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color w:val="auto"/>
                    <w:sz w:val="24"/>
                    <w:szCs w:val="24"/>
                    <w:lang w:val="ru-RU"/>
                  </w:rPr>
                </m:ctrlPr>
              </m:limLow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color w:val="auto"/>
                    <w:sz w:val="24"/>
                    <w:szCs w:val="24"/>
                    <w:lang w:val="ru-RU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 w:cs="Times New Roman"/>
                <w:color w:val="auto"/>
                <w:sz w:val="24"/>
                <w:szCs w:val="24"/>
                <w:lang w:val="ru-RU"/>
              </w:rPr>
              <m:t>x(t)</m:t>
            </m:r>
          </m:e>
        </m:func>
        <m: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>=0</m:t>
        </m:r>
      </m:oMath>
    </w:p>
    <w:p w14:paraId="126EB534" w14:textId="69961D0E" w:rsidR="008B2A35" w:rsidRPr="00211E51" w:rsidRDefault="008B2A35" w:rsidP="008B2A35">
      <w:pPr>
        <w:pStyle w:val="TipText"/>
        <w:spacing w:line="276" w:lineRule="auto"/>
        <w:ind w:right="-988"/>
        <w:rPr>
          <w:rFonts w:ascii="Times New Roman" w:hAnsi="Times New Roman" w:cs="Times New Roman"/>
          <w:iCs w:val="0"/>
          <w:color w:val="000000" w:themeColor="text1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ru-RU"/>
            </w:rPr>
            <m:t>→ Система асимптотически устойчива</m:t>
          </m:r>
        </m:oMath>
      </m:oMathPara>
    </w:p>
    <w:p w14:paraId="2ACCE0CA" w14:textId="3E407544" w:rsidR="00AB7CD4" w:rsidRPr="006B3BB4" w:rsidRDefault="00422544" w:rsidP="00AB7CD4">
      <w:pPr>
        <w:rPr>
          <w:rFonts w:ascii="Cambria Math" w:hAnsi="Cambria Math" w:cs="Times New Roman"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color w:val="auto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At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auto"/>
              <w:sz w:val="24"/>
              <w:szCs w:val="24"/>
            </w:rPr>
            <m:t>=P</m:t>
          </m:r>
          <m:sSup>
            <m:sSupPr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Jt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</m:oMath>
      </m:oMathPara>
    </w:p>
    <w:p w14:paraId="3B31EFA8" w14:textId="6DBA5672" w:rsidR="00211E51" w:rsidRPr="006B3BB4" w:rsidRDefault="00422544" w:rsidP="00211E51">
      <w:pPr>
        <w:rPr>
          <w:rFonts w:ascii="Cambria Math" w:hAnsi="Cambria Math" w:cs="Times New Roman"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-1+i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-1-i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exp⁡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-1-2i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-1+2i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-1+i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-1-i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5C4FFBC6" w14:textId="7BB5F6D3" w:rsidR="003C4EF2" w:rsidRPr="006B3BB4" w:rsidRDefault="00422544" w:rsidP="003C4EF2">
      <w:pPr>
        <w:rPr>
          <w:rFonts w:ascii="Cambria Math" w:hAnsi="Cambria Math" w:cs="Times New Roman"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 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5830D9AF" w14:textId="2FF833B5" w:rsidR="003C4EF2" w:rsidRPr="006B3BB4" w:rsidRDefault="00422544" w:rsidP="003C4EF2">
      <w:pPr>
        <w:rPr>
          <w:rFonts w:ascii="Cambria Math" w:hAnsi="Cambria Math" w:cs="Times New Roman"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color w:val="auto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 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(2t)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(2t)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n(2t)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(2t)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3F929319" w14:textId="0196B4A4" w:rsidR="003C4EF2" w:rsidRPr="000928AD" w:rsidRDefault="00422544" w:rsidP="003C4EF2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+sin(2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t)</m:t>
                        </m:r>
                      </m:e>
                    </m:d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071DF2" w:themeColor="accent4" w:themeShade="BF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71DF2" w:themeColor="accent4" w:themeShade="BF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71DF2" w:themeColor="accent4" w:themeShade="BF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+sin(2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t)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sin(2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t)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cos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071DF2" w:themeColor="accent4" w:themeShade="BF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71DF2" w:themeColor="accent4" w:themeShade="BF"/>
                                <w:sz w:val="24"/>
                                <w:szCs w:val="24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71DF2" w:themeColor="accent4" w:themeShade="BF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+sin(2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t)</m:t>
                        </m:r>
                      </m:e>
                    </m:d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43AFA265" w14:textId="77E55A63" w:rsidR="009369C9" w:rsidRPr="00C51C64" w:rsidRDefault="003425D2" w:rsidP="00072598">
      <w:pPr>
        <w:autoSpaceDE w:val="0"/>
        <w:autoSpaceDN w:val="0"/>
        <w:adjustRightInd w:val="0"/>
        <w:spacing w:after="0" w:line="240" w:lineRule="auto"/>
        <w:ind w:right="-421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w:r>
        <w:rPr>
          <w:noProof/>
        </w:rPr>
        <w:pict w14:anchorId="0CC096B4">
          <v:shape id="_x0000_s2055" style="position:absolute;margin-left:422.8pt;margin-top:-33.25pt;width:13.25pt;height:1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301,18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<v:fill color2="#0413a0 [1607]" rotate="t" focusposition=".5,.5" focussize="" colors="0 #071ef3;9044f #ac668e;30147f #f68661;39977f #071ef3;54395f #bd380b;1 #0514a2" focus="100%" type="gradientRadial"/>
            <v:stroke joinstyle="miter"/>
            <v:path arrowok="t" o:connecttype="custom" o:connectlocs="166064,46832;140942,36762;114412,40743;83421,0;52665,40275;27308,36529;2187,46597;22378,94131;3360,140260;28482,150328;52665,147051;83421,187325;114177,147051;139533,150797;164656,140728;145637,94599;166064,46832;140942,46129;157847,51515;139065,87809;120046,72588;116525,49641;140942,46129;98917,118015;84125,125742;69334,118015;55716,109586;55247,93663;55716,78677;70743,69310;84125,62286;97508,69310;111125,77739;111595,93663;110890,110522;98917,118015;109716,122464;107603,135343;95160,130659;103612,125976;109716,122464;73091,130659;59473,135576;57125,121527;64873,126211;73091,130659;46091,102560;35995,94131;46091,85701;45856,93663;46091,102560;56890,66735;59239,51983;73091,57135;65812,61114;56890,66735;94925,57135;107603,52451;109951,65798;102203,61114;94925,57135;120751,84765;132256,94366;120751,103731;120986,93897;120751,84765;83421,9367;105491,43319;84125,51749;61586,42851;83421,9367;10169,51515;27074,46129;50082,49407;46560,73525;28952,87809;10169,51515;28482,141196;11578,135810;29186,100688;46795,114737;50316,138152;28482,141196;83421,177958;61586,144708;84125,136045;105256,144241;83421,177958;156673,135810;139768,141196;116760,137919;120046,115673;139065,100688;156673,135810" o:connectangles="0,0,0,0,0,0,0,0,0,0,0,0,0,0,0,0,0,0,0,0,0,0,0,0,0,0,0,0,0,0,0,0,0,0,0,0,0,0,0,0,0,0,0,0,0,0,0,0,0,0,0,0,0,0,0,0,0,0,0,0,0,0,0,0,0,0,0,0,0,0,0,0,0,0,0,0,0,0,0,0,0,0,0,0,0,0,0,0,0,0,0,0,0,0"/>
          </v:shape>
        </w:pict>
      </w:r>
      <w:r>
        <w:rPr>
          <w:noProof/>
        </w:rPr>
        <w:pict w14:anchorId="6437AA32">
          <v:shape id="Freeform: Shape 3" o:spid="_x0000_s2054" style="position:absolute;margin-left:30.4pt;margin-top:-33.25pt;width:13.25pt;height:14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301,18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<v:fill color2="#0413a0 [1607]" rotate="t" focusposition=".5,.5" focussize="" colors="0 #071ef3;9044f #ac668e;30147f #f68661;39977f #071ef3;54395f #bd380b;1 #0514a2" focus="100%" type="gradientRadial"/>
            <v:stroke joinstyle="miter"/>
            <v:path arrowok="t" o:connecttype="custom" o:connectlocs="166064,46832;140942,36762;114412,40743;83421,0;52665,40275;27308,36529;2187,46597;22378,94131;3360,140260;28482,150328;52665,147051;83421,187325;114177,147051;139533,150797;164656,140728;145637,94599;166064,46832;140942,46129;157847,51515;139065,87809;120046,72588;116525,49641;140942,46129;98917,118015;84125,125742;69334,118015;55716,109586;55247,93663;55716,78677;70743,69310;84125,62286;97508,69310;111125,77739;111595,93663;110890,110522;98917,118015;109716,122464;107603,135343;95160,130659;103612,125976;109716,122464;73091,130659;59473,135576;57125,121527;64873,126211;73091,130659;46091,102560;35995,94131;46091,85701;45856,93663;46091,102560;56890,66735;59239,51983;73091,57135;65812,61114;56890,66735;94925,57135;107603,52451;109951,65798;102203,61114;94925,57135;120751,84765;132256,94366;120751,103731;120986,93897;120751,84765;83421,9367;105491,43319;84125,51749;61586,42851;83421,9367;10169,51515;27074,46129;50082,49407;46560,73525;28952,87809;10169,51515;28482,141196;11578,135810;29186,100688;46795,114737;50316,138152;28482,141196;83421,177958;61586,144708;84125,136045;105256,144241;83421,177958;156673,135810;139768,141196;116760,137919;120046,115673;139065,100688;156673,135810" o:connectangles="0,0,0,0,0,0,0,0,0,0,0,0,0,0,0,0,0,0,0,0,0,0,0,0,0,0,0,0,0,0,0,0,0,0,0,0,0,0,0,0,0,0,0,0,0,0,0,0,0,0,0,0,0,0,0,0,0,0,0,0,0,0,0,0,0,0,0,0,0,0,0,0,0,0,0,0,0,0,0,0,0,0,0,0,0,0,0,0,0,0,0,0,0,0"/>
          </v:shape>
        </w:pict>
      </w:r>
      <w:r w:rsidR="00072598" w:rsidRPr="00C51C64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>5. Система неустойчива, при этом матрица A имеет такие же собственные вектора, как в предыдущем пункте.</w:t>
      </w:r>
    </w:p>
    <w:p w14:paraId="52525C5F" w14:textId="68F8BB52" w:rsidR="00072598" w:rsidRPr="006935E7" w:rsidRDefault="00072598" w:rsidP="00072598">
      <w:pPr>
        <w:pStyle w:val="TipText"/>
        <w:numPr>
          <w:ilvl w:val="0"/>
          <w:numId w:val="23"/>
        </w:numPr>
        <w:spacing w:line="276" w:lineRule="auto"/>
        <w:ind w:right="-988"/>
        <w:rPr>
          <w:rFonts w:eastAsiaTheme="minorHAnsi"/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  <w:color w:val="FFFFFF" w:themeColor="background1"/>
                      <w:sz w:val="24"/>
                      <w:szCs w:val="24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</m:oMath>
    </w:p>
    <w:p w14:paraId="3EBD9798" w14:textId="4226F6BF" w:rsidR="00072598" w:rsidRPr="00072598" w:rsidRDefault="00072598" w:rsidP="00072598">
      <w:pPr>
        <w:spacing w:line="240" w:lineRule="auto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 3±6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±i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AA213B4" w14:textId="235BD433" w:rsidR="00072598" w:rsidRPr="00072598" w:rsidRDefault="003425D2" w:rsidP="00072598">
      <w:pPr>
        <w:pStyle w:val="TipText"/>
        <w:numPr>
          <w:ilvl w:val="0"/>
          <w:numId w:val="23"/>
        </w:numPr>
        <w:spacing w:line="240" w:lineRule="auto"/>
        <w:ind w:right="-988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>
        <w:rPr>
          <w:noProof/>
        </w:rPr>
        <w:pict w14:anchorId="0A1FDE79">
          <v:shape id="_x0000_s2053" style="position:absolute;left:0;text-align:left;margin-left:356.9pt;margin-top:217.35pt;width:13.25pt;height:14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301,18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<v:fill color2="#0413a0 [1607]" rotate="t" focusposition=".5,.5" focussize="" colors="0 #071ef3;9044f #ac668e;30147f #f68661;39977f #071ef3;54395f #bd380b;1 #0514a2" focus="100%" type="gradientRadial"/>
            <v:stroke joinstyle="miter"/>
            <v:path arrowok="t" o:connecttype="custom" o:connectlocs="166064,46832;140942,36762;114412,40743;83421,0;52665,40275;27308,36529;2187,46597;22378,94131;3360,140260;28482,150328;52665,147051;83421,187325;114177,147051;139533,150797;164656,140728;145637,94599;166064,46832;140942,46129;157847,51515;139065,87809;120046,72588;116525,49641;140942,46129;98917,118015;84125,125742;69334,118015;55716,109586;55247,93663;55716,78677;70743,69310;84125,62286;97508,69310;111125,77739;111595,93663;110890,110522;98917,118015;109716,122464;107603,135343;95160,130659;103612,125976;109716,122464;73091,130659;59473,135576;57125,121527;64873,126211;73091,130659;46091,102560;35995,94131;46091,85701;45856,93663;46091,102560;56890,66735;59239,51983;73091,57135;65812,61114;56890,66735;94925,57135;107603,52451;109951,65798;102203,61114;94925,57135;120751,84765;132256,94366;120751,103731;120986,93897;120751,84765;83421,9367;105491,43319;84125,51749;61586,42851;83421,9367;10169,51515;27074,46129;50082,49407;46560,73525;28952,87809;10169,51515;28482,141196;11578,135810;29186,100688;46795,114737;50316,138152;28482,141196;83421,177958;61586,144708;84125,136045;105256,144241;83421,177958;156673,135810;139768,141196;116760,137919;120046,115673;139065,100688;156673,135810" o:connectangles="0,0,0,0,0,0,0,0,0,0,0,0,0,0,0,0,0,0,0,0,0,0,0,0,0,0,0,0,0,0,0,0,0,0,0,0,0,0,0,0,0,0,0,0,0,0,0,0,0,0,0,0,0,0,0,0,0,0,0,0,0,0,0,0,0,0,0,0,0,0,0,0,0,0,0,0,0,0,0,0,0,0,0,0,0,0,0,0,0,0,0,0,0,0"/>
          </v:shape>
        </w:pict>
      </w:r>
      <w:r>
        <w:rPr>
          <w:noProof/>
        </w:rPr>
        <w:pict w14:anchorId="48D066F4">
          <v:shape id="_x0000_s2052" style="position:absolute;left:0;text-align:left;margin-left:95.25pt;margin-top:216.95pt;width:13.25pt;height:14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301,18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<v:fill color2="#0413a0 [1607]" rotate="t" focusposition=".5,.5" focussize="" colors="0 #071ef3;9044f #ac668e;30147f #f68661;39977f #071ef3;54395f #bd380b;1 #0514a2" focus="100%" type="gradientRadial"/>
            <v:stroke joinstyle="miter"/>
            <v:path arrowok="t" o:connecttype="custom" o:connectlocs="166064,46832;140942,36762;114412,40743;83421,0;52665,40275;27308,36529;2187,46597;22378,94131;3360,140260;28482,150328;52665,147051;83421,187325;114177,147051;139533,150797;164656,140728;145637,94599;166064,46832;140942,46129;157847,51515;139065,87809;120046,72588;116525,49641;140942,46129;98917,118015;84125,125742;69334,118015;55716,109586;55247,93663;55716,78677;70743,69310;84125,62286;97508,69310;111125,77739;111595,93663;110890,110522;98917,118015;109716,122464;107603,135343;95160,130659;103612,125976;109716,122464;73091,130659;59473,135576;57125,121527;64873,126211;73091,130659;46091,102560;35995,94131;46091,85701;45856,93663;46091,102560;56890,66735;59239,51983;73091,57135;65812,61114;56890,66735;94925,57135;107603,52451;109951,65798;102203,61114;94925,57135;120751,84765;132256,94366;120751,103731;120986,93897;120751,84765;83421,9367;105491,43319;84125,51749;61586,42851;83421,9367;10169,51515;27074,46129;50082,49407;46560,73525;28952,87809;10169,51515;28482,141196;11578,135810;29186,100688;46795,114737;50316,138152;28482,141196;83421,177958;61586,144708;84125,136045;105256,144241;83421,177958;156673,135810;139768,141196;116760,137919;120046,115673;139065,100688;156673,135810" o:connectangles="0,0,0,0,0,0,0,0,0,0,0,0,0,0,0,0,0,0,0,0,0,0,0,0,0,0,0,0,0,0,0,0,0,0,0,0,0,0,0,0,0,0,0,0,0,0,0,0,0,0,0,0,0,0,0,0,0,0,0,0,0,0,0,0,0,0,0,0,0,0,0,0,0,0,0,0,0,0,0,0,0,0,0,0,0,0,0,0,0,0,0,0,0,0"/>
          </v:shape>
        </w:pict>
      </w:r>
      <w:r w:rsidR="00072598" w:rsidRPr="006935E7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Т.к. </w:t>
      </w:r>
      <w:r w:rsidR="00072598" w:rsidRPr="006935E7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у матрицы A</w:t>
      </w:r>
      <w:r w:rsidR="00072598" w:rsidRPr="006935E7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 w:rsidR="00072598" w:rsidRPr="006935E7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существует</w:t>
      </w:r>
      <w:r w:rsidR="00072598" w:rsidRPr="006935E7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 w:rsidR="00072598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>положителная</w:t>
      </w:r>
      <w:r w:rsidR="00072598" w:rsidRPr="006935E7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 w:rsidR="00072598" w:rsidRPr="008B2A35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вещественная </w:t>
      </w:r>
      <w:r w:rsidR="00072598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>часть</w:t>
      </w:r>
    </w:p>
    <w:p w14:paraId="6C0CFB01" w14:textId="7852F744" w:rsidR="00072598" w:rsidRPr="00AB7CD4" w:rsidRDefault="00072598" w:rsidP="00072598">
      <w:pPr>
        <w:pStyle w:val="TipText"/>
        <w:spacing w:line="276" w:lineRule="auto"/>
        <w:ind w:right="-988"/>
        <w:rPr>
          <w:rFonts w:ascii="Cambria Math" w:hAnsi="Cambria Math" w:cs="Times New Roman"/>
          <w:iCs w:val="0"/>
          <w:color w:val="000000" w:themeColor="text1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ru-RU"/>
            </w:rPr>
            <m:t>→ Система неустойчива</m:t>
          </m:r>
        </m:oMath>
      </m:oMathPara>
    </w:p>
    <w:p w14:paraId="62086CAE" w14:textId="3C71F2EE" w:rsidR="00AB7CD4" w:rsidRPr="006B3BB4" w:rsidRDefault="00422544" w:rsidP="007C69BD">
      <w:pPr>
        <w:jc w:val="center"/>
        <w:rPr>
          <w:rFonts w:ascii="Cambria Math" w:hAnsi="Cambria Math" w:cs="Times New Roman"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color w:val="auto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At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auto"/>
              <w:sz w:val="24"/>
              <w:szCs w:val="24"/>
            </w:rPr>
            <m:t>=P</m:t>
          </m:r>
          <m:sSup>
            <m:sSupPr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Jt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</m:oMath>
      </m:oMathPara>
    </w:p>
    <w:p w14:paraId="7E0C5F31" w14:textId="057046F5" w:rsidR="00AB7CD4" w:rsidRPr="006B3BB4" w:rsidRDefault="00422544" w:rsidP="00AB7CD4">
      <w:pPr>
        <w:rPr>
          <w:rFonts w:ascii="Cambria Math" w:hAnsi="Cambria Math" w:cs="Times New Roman"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-i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 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3+6i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3-6i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-i 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0BAEA775" w14:textId="08DD0F78" w:rsidR="001A31AB" w:rsidRPr="006B3BB4" w:rsidRDefault="00422544" w:rsidP="001A31AB">
      <w:pPr>
        <w:rPr>
          <w:rFonts w:ascii="Cambria Math" w:hAnsi="Cambria Math" w:cs="Times New Roman"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4115DEDC" w14:textId="28058E37" w:rsidR="00DE3A47" w:rsidRPr="006B3BB4" w:rsidRDefault="00422544" w:rsidP="001A31AB">
      <w:pPr>
        <w:rPr>
          <w:rFonts w:ascii="Cambria Math" w:hAnsi="Cambria Math" w:cs="Times New Roman"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(6t)</m:t>
                        </m:r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6t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6</m:t>
                            </m:r>
                          </m:e>
                        </m:d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6t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7EC3D42F" w14:textId="47D88968" w:rsidR="006908B0" w:rsidRPr="002F5696" w:rsidRDefault="00422544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(6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t)</m:t>
                        </m:r>
                      </m:e>
                    </m:func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071DF2" w:themeColor="accent4" w:themeShade="BF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71DF2" w:themeColor="accent4" w:themeShade="BF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71DF2" w:themeColor="accent4" w:themeShade="BF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C00000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 xml:space="preserve">    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071DF2" w:themeColor="accent4" w:themeShade="BF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71DF2" w:themeColor="accent4" w:themeShade="BF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71DF2" w:themeColor="accent4" w:themeShade="BF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7FEA21E0" w14:textId="19D4BC26" w:rsidR="002F5696" w:rsidRDefault="002F5696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4DC18A22" w14:textId="3F12B42F" w:rsidR="002F5696" w:rsidRDefault="002F5696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7EBBA039" w14:textId="38379680" w:rsidR="002F5696" w:rsidRDefault="00BF4323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395442C" wp14:editId="7F005F87">
            <wp:simplePos x="0" y="0"/>
            <wp:positionH relativeFrom="column">
              <wp:posOffset>3473450</wp:posOffset>
            </wp:positionH>
            <wp:positionV relativeFrom="paragraph">
              <wp:posOffset>197485</wp:posOffset>
            </wp:positionV>
            <wp:extent cx="295910" cy="283210"/>
            <wp:effectExtent l="19050" t="19050" r="0" b="40640"/>
            <wp:wrapNone/>
            <wp:docPr id="1532324443" name="Picture 1532324443" descr="Hoa mắt chóng mặt được coi là biểu tượng cảm xúc của năm 2020 (ít chuyện vu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a mắt chóng mặt được coi là biểu tượng cảm xúc của năm 2020 (ít chuyện vui)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19" t="25911" r="37022" b="27751"/>
                    <a:stretch/>
                  </pic:blipFill>
                  <pic:spPr bwMode="auto">
                    <a:xfrm rot="19288488">
                      <a:off x="0" y="0"/>
                      <a:ext cx="29591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DAC153F" wp14:editId="118EC294">
            <wp:simplePos x="0" y="0"/>
            <wp:positionH relativeFrom="column">
              <wp:posOffset>4842510</wp:posOffset>
            </wp:positionH>
            <wp:positionV relativeFrom="paragraph">
              <wp:posOffset>339090</wp:posOffset>
            </wp:positionV>
            <wp:extent cx="695960" cy="664845"/>
            <wp:effectExtent l="0" t="0" r="0" b="20955"/>
            <wp:wrapNone/>
            <wp:docPr id="10342739" name="Picture 10342739" descr="Hoa mắt chóng mặt được coi là biểu tượng cảm xúc của năm 2020 (ít chuyện vu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a mắt chóng mặt được coi là biểu tượng cảm xúc của năm 2020 (ít chuyện vui)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19" t="25911" r="37022" b="27751"/>
                    <a:stretch/>
                  </pic:blipFill>
                  <pic:spPr bwMode="auto">
                    <a:xfrm rot="1436365">
                      <a:off x="0" y="0"/>
                      <a:ext cx="69596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03BC76E" wp14:editId="71CA753B">
            <wp:simplePos x="0" y="0"/>
            <wp:positionH relativeFrom="column">
              <wp:posOffset>501507</wp:posOffset>
            </wp:positionH>
            <wp:positionV relativeFrom="paragraph">
              <wp:posOffset>200238</wp:posOffset>
            </wp:positionV>
            <wp:extent cx="440466" cy="420718"/>
            <wp:effectExtent l="0" t="0" r="0" b="0"/>
            <wp:wrapNone/>
            <wp:docPr id="1400235506" name="Picture 16" descr="Hoa mắt chóng mặt được coi là biểu tượng cảm xúc của năm 2020 (ít chuyện vu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a mắt chóng mặt được coi là biểu tượng cảm xúc của năm 2020 (ít chuyện vui)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19" t="25911" r="37022" b="27751"/>
                    <a:stretch/>
                  </pic:blipFill>
                  <pic:spPr bwMode="auto">
                    <a:xfrm>
                      <a:off x="0" y="0"/>
                      <a:ext cx="440466" cy="42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E7B29" w14:textId="3AB14416" w:rsidR="002F5696" w:rsidRDefault="00BF4323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3076D63" wp14:editId="214F144C">
            <wp:simplePos x="0" y="0"/>
            <wp:positionH relativeFrom="column">
              <wp:posOffset>1474327</wp:posOffset>
            </wp:positionH>
            <wp:positionV relativeFrom="paragraph">
              <wp:posOffset>253578</wp:posOffset>
            </wp:positionV>
            <wp:extent cx="589936" cy="563486"/>
            <wp:effectExtent l="0" t="0" r="635" b="27305"/>
            <wp:wrapNone/>
            <wp:docPr id="1464453021" name="Picture 1464453021" descr="Hoa mắt chóng mặt được coi là biểu tượng cảm xúc của năm 2020 (ít chuyện vu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a mắt chóng mặt được coi là biểu tượng cảm xúc của năm 2020 (ít chuyện vui)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19" t="25911" r="37022" b="27751"/>
                    <a:stretch/>
                  </pic:blipFill>
                  <pic:spPr bwMode="auto">
                    <a:xfrm rot="854149">
                      <a:off x="0" y="0"/>
                      <a:ext cx="589936" cy="56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09CCE" w14:textId="79601CFD" w:rsidR="002F5696" w:rsidRDefault="002F5696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5D3E669E" w14:textId="42B50127" w:rsidR="00BF4323" w:rsidRDefault="00BF4323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478E15DB" w14:textId="0118A5D5" w:rsidR="00BF4323" w:rsidRDefault="00BF4323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3A3952C7" w14:textId="77777777" w:rsidR="002F5696" w:rsidRPr="00196E24" w:rsidRDefault="002F5696" w:rsidP="006908B0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2180FA3F" w14:textId="166203CA" w:rsidR="00072598" w:rsidRPr="00C51C64" w:rsidRDefault="00072598" w:rsidP="0007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w:r w:rsidRPr="00C51C64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lastRenderedPageBreak/>
        <w:t>6. Система не является асимптотически устойчивой, но не является и неустойчивой, при этом матрица A имеет собственные вектора такие же, как в пункте 4.</w:t>
      </w:r>
    </w:p>
    <w:p w14:paraId="0AC39D22" w14:textId="26AA7B50" w:rsidR="00C96F65" w:rsidRPr="00C96F65" w:rsidRDefault="00C96F65" w:rsidP="00C96F65">
      <w:pPr>
        <w:pStyle w:val="TipText"/>
        <w:numPr>
          <w:ilvl w:val="0"/>
          <w:numId w:val="23"/>
        </w:numPr>
        <w:spacing w:line="276" w:lineRule="auto"/>
        <w:ind w:right="-988"/>
        <w:rPr>
          <w:rFonts w:eastAsiaTheme="minorHAnsi"/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</m:oMath>
    </w:p>
    <w:p w14:paraId="63FC8253" w14:textId="2069432E" w:rsidR="00C96F65" w:rsidRPr="006908B0" w:rsidRDefault="00C96F65" w:rsidP="00C96F65">
      <w:pPr>
        <w:spacing w:line="360" w:lineRule="auto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=±2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1∓i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0491B3A" w14:textId="57946284" w:rsidR="00C96F65" w:rsidRPr="00072598" w:rsidRDefault="00C96F65" w:rsidP="00C96F65">
      <w:pPr>
        <w:pStyle w:val="TipText"/>
        <w:numPr>
          <w:ilvl w:val="0"/>
          <w:numId w:val="23"/>
        </w:numPr>
        <w:spacing w:line="240" w:lineRule="auto"/>
        <w:ind w:right="-988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6935E7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Т.к. </w:t>
      </w:r>
      <w:r w:rsidRPr="006935E7">
        <w:rPr>
          <w:rFonts w:ascii="Times New Roman" w:eastAsiaTheme="minorHAnsi" w:hAnsi="Times New Roman" w:cs="Times New Roman"/>
          <w:color w:val="auto"/>
          <w:spacing w:val="10"/>
          <w:sz w:val="24"/>
          <w:szCs w:val="24"/>
          <w:lang w:val="ru-RU"/>
        </w:rPr>
        <w:t>у матрицы A</w:t>
      </w:r>
      <w:r w:rsidRPr="006935E7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</w:t>
      </w:r>
      <w:r w:rsidRPr="008B2A35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вещественная </w:t>
      </w:r>
      <w:r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>часть</w:t>
      </w:r>
      <w:r w:rsidRPr="00C96F65">
        <w:rPr>
          <w:rFonts w:ascii="Times New Roman" w:hAnsi="Times New Roman" w:cs="Times New Roman"/>
          <w:color w:val="auto"/>
          <w:spacing w:val="10"/>
          <w:sz w:val="24"/>
          <w:szCs w:val="24"/>
          <w:lang w:val="ru-RU"/>
        </w:rPr>
        <w:t xml:space="preserve"> = 0</w:t>
      </w:r>
    </w:p>
    <w:p w14:paraId="6FA66D03" w14:textId="583B81DD" w:rsidR="00C96F65" w:rsidRPr="006908B0" w:rsidRDefault="00C96F65" w:rsidP="00C96F65">
      <w:pPr>
        <w:pStyle w:val="TipText"/>
        <w:spacing w:line="276" w:lineRule="auto"/>
        <w:ind w:right="-988"/>
        <w:rPr>
          <w:rFonts w:ascii="Cambria Math" w:hAnsi="Cambria Math" w:cs="Times New Roman"/>
          <w:color w:val="000000" w:themeColor="text1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ru-RU"/>
            </w:rPr>
            <m:t>→ Система устойчива (но не асимптотически устойчива)</m:t>
          </m:r>
        </m:oMath>
      </m:oMathPara>
    </w:p>
    <w:p w14:paraId="0DB69DD1" w14:textId="77777777" w:rsidR="006908B0" w:rsidRPr="006B3BB4" w:rsidRDefault="00422544" w:rsidP="006908B0">
      <w:pPr>
        <w:rPr>
          <w:rFonts w:ascii="Cambria Math" w:hAnsi="Cambria Math" w:cs="Times New Roman"/>
          <w:i/>
          <w:color w:val="auto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  <w:color w:val="auto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color w:val="auto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At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auto"/>
              <w:sz w:val="28"/>
              <w:szCs w:val="28"/>
            </w:rPr>
            <m:t>=P</m:t>
          </m:r>
          <m:sSup>
            <m:sSupPr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Jt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</m:oMath>
      </m:oMathPara>
    </w:p>
    <w:p w14:paraId="46CB1252" w14:textId="580DDB62" w:rsidR="006908B0" w:rsidRPr="007C5ED3" w:rsidRDefault="00422544" w:rsidP="006908B0">
      <w:pPr>
        <w:rPr>
          <w:rFonts w:ascii="Cambria Math" w:hAnsi="Cambria Math" w:cs="Times New Roman"/>
          <w:i/>
          <w:color w:val="auto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1-i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1+i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2i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-2i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2i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-2i 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778ABB1D" w14:textId="46E8A06B" w:rsidR="006908B0" w:rsidRPr="001A31AB" w:rsidRDefault="00422544" w:rsidP="006908B0">
      <w:pPr>
        <w:rPr>
          <w:rFonts w:ascii="Cambria Math" w:hAnsi="Cambria Math" w:cs="Times New Roman"/>
          <w:i/>
          <w:color w:val="auto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exp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203933E2" w14:textId="1B6A2A52" w:rsidR="006908B0" w:rsidRPr="006908B0" w:rsidRDefault="00422544" w:rsidP="006908B0">
      <w:pPr>
        <w:rPr>
          <w:rFonts w:ascii="Cambria Math" w:hAnsi="Cambria Math" w:cs="Times New Roman"/>
          <w:i/>
          <w:color w:val="auto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(2t)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(2t)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sin⁡(2t)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(2t)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Cs/>
                            <w:color w:val="auto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27B6A9D8" w14:textId="7D1D5EB5" w:rsidR="006908B0" w:rsidRPr="000928AD" w:rsidRDefault="00422544" w:rsidP="006908B0">
      <w:pPr>
        <w:rPr>
          <w:rFonts w:ascii="Cambria Math" w:hAnsi="Cambria Math" w:cs="Times New Roman"/>
          <w:b/>
          <w:bCs/>
          <w:i/>
          <w:color w:val="auto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+sin(2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t)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sin(2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t)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sin(2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t)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-sin(2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t)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8"/>
                            <w:szCs w:val="28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79823520" w14:textId="2F1FF4BD" w:rsidR="0072293B" w:rsidRDefault="003425D2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  <w:r>
        <w:rPr>
          <w:noProof/>
        </w:rPr>
        <w:pict w14:anchorId="17B8B5D7">
          <v:shape id="_x0000_s2051" style="position:absolute;margin-left:401.85pt;margin-top:-34.5pt;width:13.25pt;height:14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301,18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<v:fill color2="#0413a0 [1607]" rotate="t" focusposition=".5,.5" focussize="" colors="0 #071ef3;9044f #ac668e;30147f #f68661;39977f #071ef3;54395f #bd380b;1 #0514a2" focus="100%" type="gradientRadial"/>
            <v:stroke joinstyle="miter"/>
            <v:path arrowok="t" o:connecttype="custom" o:connectlocs="166064,46832;140942,36762;114412,40743;83421,0;52665,40275;27308,36529;2187,46597;22378,94131;3360,140260;28482,150328;52665,147051;83421,187325;114177,147051;139533,150797;164656,140728;145637,94599;166064,46832;140942,46129;157847,51515;139065,87809;120046,72588;116525,49641;140942,46129;98917,118015;84125,125742;69334,118015;55716,109586;55247,93663;55716,78677;70743,69310;84125,62286;97508,69310;111125,77739;111595,93663;110890,110522;98917,118015;109716,122464;107603,135343;95160,130659;103612,125976;109716,122464;73091,130659;59473,135576;57125,121527;64873,126211;73091,130659;46091,102560;35995,94131;46091,85701;45856,93663;46091,102560;56890,66735;59239,51983;73091,57135;65812,61114;56890,66735;94925,57135;107603,52451;109951,65798;102203,61114;94925,57135;120751,84765;132256,94366;120751,103731;120986,93897;120751,84765;83421,9367;105491,43319;84125,51749;61586,42851;83421,9367;10169,51515;27074,46129;50082,49407;46560,73525;28952,87809;10169,51515;28482,141196;11578,135810;29186,100688;46795,114737;50316,138152;28482,141196;83421,177958;61586,144708;84125,136045;105256,144241;83421,177958;156673,135810;139768,141196;116760,137919;120046,115673;139065,100688;156673,135810" o:connectangles="0,0,0,0,0,0,0,0,0,0,0,0,0,0,0,0,0,0,0,0,0,0,0,0,0,0,0,0,0,0,0,0,0,0,0,0,0,0,0,0,0,0,0,0,0,0,0,0,0,0,0,0,0,0,0,0,0,0,0,0,0,0,0,0,0,0,0,0,0,0,0,0,0,0,0,0,0,0,0,0,0,0,0,0,0,0,0,0,0,0,0,0,0,0"/>
          </v:shape>
        </w:pict>
      </w:r>
      <w:r>
        <w:rPr>
          <w:noProof/>
        </w:rPr>
        <w:pict w14:anchorId="52469549">
          <v:shape id="_x0000_s2050" style="position:absolute;margin-left:50.65pt;margin-top:-34.5pt;width:13.25pt;height:14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301,187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" path="m166090,46964c162098,40154,153175,36866,140964,36866v-7749,,-16672,1409,-26534,3992c107620,16202,96349,,83434,,70754,,59248,15968,52673,40389,43280,38040,34826,36632,27312,36632v-12210,,-21133,3287,-25125,10097c-4388,58000,4300,76081,22381,94397,5005,112243,-2979,129619,3361,140656v3992,6810,12915,10097,25125,10097c35531,150753,43750,149579,52673,147466v6809,24421,18081,40388,30761,40388c96114,187854,107620,171887,114195,147466v9393,2348,17846,3757,25360,3757c151766,151223,160689,147935,164681,141125v6340,-11036,-1644,-28412,-19021,-46259c164211,76316,172664,58235,166090,46964xm140964,46259v8688,,15028,2113,16907,5401c161393,57765,155053,72089,139086,88057,133450,82891,127110,77725,120065,72793v-704,-7983,-1878,-15732,-3522,-23012c125466,47433,133920,46259,140964,46259xm98932,118348v-4931,2818,-9863,5401,-14794,7749c79207,123749,74276,121166,69345,118348v-4697,-2818,-9393,-5635,-13620,-8453c55256,104729,55256,99563,55256,93927v,-5166,234,-10097,469,-15028c60422,75611,65353,72559,70754,69506v4461,-2583,8923,-4931,13384,-7044c88600,64575,93061,66923,97523,69506v4696,2818,9393,5636,13619,8453c111612,83125,111612,88291,111612,93927v,5871,-235,11506,-705,16907c107150,113417,103158,115765,98932,118348xm109733,122810v-704,4461,-1409,8923,-2113,12915c103628,134316,99401,132907,95175,131028v2817,-1409,5635,-3052,8453,-4696c105741,125158,107855,123984,109733,122810xm73102,131028v-4697,1879,-9158,3523,-13620,4931c58543,131498,57839,126802,57134,121870v2583,1644,4931,3053,7749,4697c67466,127976,70284,129619,73102,131028xm46098,102850c42341,100032,39053,97215,36001,94397v3052,-2818,6574,-5636,10097,-8454c46098,88526,45863,91109,45863,93927v,3053,,6105,235,8923xm56899,66923v705,-5166,1409,-10097,2349,-14793c63709,53538,68405,55417,73102,57296v-2348,1174,-4931,2583,-7280,3991c63005,63166,59952,65045,56899,66923xm94940,57296v4227,-1879,8453,-3288,12680,-4697c108559,56826,109264,61287,109968,65984v-2583,-1644,-4931,-3053,-7749,-4697c99871,60113,97523,58704,94940,57296xm120770,85004v4227,3287,7984,6340,11506,9628c128754,97684,124997,100972,120770,104024v235,-3287,235,-6575,235,-9862c121005,90874,121005,87822,120770,85004xm83434,9393v7044,,16202,12445,22073,34048c98697,45789,91418,48607,84138,51895,76389,48372,68875,45320,61596,42972,67466,21603,76389,9393,83434,9393xm10171,51660v2113,-3522,8218,-5401,16907,-5401c33887,46259,41636,47433,50090,49547v-1644,7514,-2818,15732,-3523,24186c39992,78429,34122,83125,28956,88057,13223,72089,6648,57765,10171,51660xm28486,141595v-8688,,-15028,-2113,-16906,-5401c8057,130089,14163,116470,29191,100972v5401,4696,11271,9392,17611,14089c47507,123279,48681,131263,50324,138542v-7749,2114,-15263,3053,-21838,3053xm83434,178461v-7045,,-15968,-12210,-21838,-33344c68875,142769,76389,139951,84138,136429v7280,3288,14324,6105,21134,8219c99401,166251,90478,178461,83434,178461xm156697,136194v-2113,3523,-8219,5401,-16907,5401c132980,141595,124997,140421,116778,138308v1409,-7045,2583,-14324,3287,-22308c127110,111069,133450,106138,139086,100972v15028,15498,21133,29117,17611,35222xe" fillcolor="#071df2 [2407]" stroked="f">
            <v:fill color2="#0413a0 [1607]" rotate="t" focusposition=".5,.5" focussize="" colors="0 #071ef3;9044f #ac668e;30147f #f68661;39977f #071ef3;54395f #bd380b;1 #0514a2" focus="100%" type="gradientRadial"/>
            <v:stroke joinstyle="miter"/>
            <v:path arrowok="t" o:connecttype="custom" o:connectlocs="166064,46832;140942,36762;114412,40743;83421,0;52665,40275;27308,36529;2187,46597;22378,94131;3360,140260;28482,150328;52665,147051;83421,187325;114177,147051;139533,150797;164656,140728;145637,94599;166064,46832;140942,46129;157847,51515;139065,87809;120046,72588;116525,49641;140942,46129;98917,118015;84125,125742;69334,118015;55716,109586;55247,93663;55716,78677;70743,69310;84125,62286;97508,69310;111125,77739;111595,93663;110890,110522;98917,118015;109716,122464;107603,135343;95160,130659;103612,125976;109716,122464;73091,130659;59473,135576;57125,121527;64873,126211;73091,130659;46091,102560;35995,94131;46091,85701;45856,93663;46091,102560;56890,66735;59239,51983;73091,57135;65812,61114;56890,66735;94925,57135;107603,52451;109951,65798;102203,61114;94925,57135;120751,84765;132256,94366;120751,103731;120986,93897;120751,84765;83421,9367;105491,43319;84125,51749;61586,42851;83421,9367;10169,51515;27074,46129;50082,49407;46560,73525;28952,87809;10169,51515;28482,141196;11578,135810;29186,100688;46795,114737;50316,138152;28482,141196;83421,177958;61586,144708;84125,136045;105256,144241;83421,177958;156673,135810;139768,141196;116760,137919;120046,115673;139065,100688;156673,135810" o:connectangles="0,0,0,0,0,0,0,0,0,0,0,0,0,0,0,0,0,0,0,0,0,0,0,0,0,0,0,0,0,0,0,0,0,0,0,0,0,0,0,0,0,0,0,0,0,0,0,0,0,0,0,0,0,0,0,0,0,0,0,0,0,0,0,0,0,0,0,0,0,0,0,0,0,0,0,0,0,0,0,0,0,0,0,0,0,0,0,0,0,0,0,0,0,0"/>
          </v:shape>
        </w:pict>
      </w:r>
    </w:p>
    <w:p w14:paraId="261F69D7" w14:textId="33109508" w:rsidR="0072293B" w:rsidRDefault="0072293B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1CC40773" w14:textId="77777777" w:rsidR="0072293B" w:rsidRDefault="0072293B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1DD42BF4" w14:textId="387D2E53" w:rsidR="0072293B" w:rsidRDefault="0072293B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413A3729" w14:textId="77777777" w:rsidR="000928AD" w:rsidRDefault="000928AD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7DD12A6E" w14:textId="77777777" w:rsidR="000928AD" w:rsidRDefault="000928AD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61E5BDFD" w14:textId="77777777" w:rsidR="000928AD" w:rsidRDefault="000928AD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06D0BA94" w14:textId="77777777" w:rsidR="002F5696" w:rsidRDefault="002F5696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0598CF58" w14:textId="77777777" w:rsidR="000928AD" w:rsidRDefault="000928AD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1757895B" w14:textId="77777777" w:rsidR="00BF4323" w:rsidRDefault="00BF4323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p w14:paraId="081F5F64" w14:textId="77777777" w:rsidR="00BF4323" w:rsidRPr="00655396" w:rsidRDefault="00BF4323" w:rsidP="00655396">
      <w:pPr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</w:p>
    <w:tbl>
      <w:tblPr>
        <w:tblW w:w="10296" w:type="dxa"/>
        <w:tblInd w:w="-471" w:type="dxa"/>
        <w:tblBorders>
          <w:left w:val="single" w:sz="36" w:space="0" w:color="071DF2" w:themeColor="accent4" w:themeShade="BF"/>
        </w:tblBorders>
        <w:tblLayout w:type="fixed"/>
        <w:tblCellMar>
          <w:left w:w="144" w:type="dxa"/>
        </w:tblCellMar>
        <w:tblLook w:val="0600" w:firstRow="0" w:lastRow="0" w:firstColumn="0" w:lastColumn="0" w:noHBand="1" w:noVBand="1"/>
      </w:tblPr>
      <w:tblGrid>
        <w:gridCol w:w="10296"/>
      </w:tblGrid>
      <w:tr w:rsidR="00C96F65" w14:paraId="6003939E" w14:textId="77777777" w:rsidTr="009676EF">
        <w:tc>
          <w:tcPr>
            <w:tcW w:w="10296" w:type="dxa"/>
          </w:tcPr>
          <w:p w14:paraId="222E29BA" w14:textId="469BB586" w:rsidR="00C96F65" w:rsidRDefault="00422544" w:rsidP="009676EF">
            <w:pPr>
              <w:pStyle w:val="Title"/>
            </w:pPr>
            <w:sdt>
              <w:sdtPr>
                <w:rPr>
                  <w:sz w:val="36"/>
                  <w:szCs w:val="16"/>
                  <w:lang w:val="ru-RU"/>
                </w:rPr>
                <w:id w:val="1186868030"/>
                <w:placeholder>
                  <w:docPart w:val="B663BD1547104C04A21ECF474EE34A71"/>
                </w:placeholder>
                <w15:appearance w15:val="hidden"/>
              </w:sdtPr>
              <w:sdtContent>
                <w:r w:rsidR="00C96F65" w:rsidRPr="00E5389F">
                  <w:rPr>
                    <w:sz w:val="36"/>
                    <w:szCs w:val="16"/>
                    <w:lang w:val="ru-RU"/>
                  </w:rPr>
                  <w:t xml:space="preserve">Задание </w:t>
                </w:r>
                <w:r w:rsidR="00C96F65" w:rsidRPr="00C96F65">
                  <w:rPr>
                    <w:sz w:val="36"/>
                    <w:szCs w:val="16"/>
                    <w:lang w:val="ru-RU"/>
                  </w:rPr>
                  <w:t>2</w:t>
                </w:r>
                <w:r w:rsidR="00C96F65" w:rsidRPr="00E5389F">
                  <w:rPr>
                    <w:sz w:val="36"/>
                    <w:szCs w:val="16"/>
                    <w:lang w:val="ru-RU"/>
                  </w:rPr>
                  <w:t>.</w:t>
                </w:r>
                <w:r w:rsidR="00C96F65">
                  <w:rPr>
                    <w:sz w:val="36"/>
                    <w:szCs w:val="16"/>
                  </w:rPr>
                  <w:t xml:space="preserve"> </w:t>
                </w:r>
                <w:r w:rsidR="00C96F65" w:rsidRPr="00C96F65">
                  <w:rPr>
                    <w:sz w:val="36"/>
                    <w:szCs w:val="16"/>
                    <w:lang w:val="ru-RU"/>
                  </w:rPr>
                  <w:t>Замоделируйте непрерывное.</w:t>
                </w:r>
              </w:sdtContent>
            </w:sdt>
          </w:p>
        </w:tc>
      </w:tr>
      <w:tr w:rsidR="00C96F65" w:rsidRPr="00E5389F" w14:paraId="2B9F3E74" w14:textId="77777777" w:rsidTr="009676EF">
        <w:tc>
          <w:tcPr>
            <w:tcW w:w="10296" w:type="dxa"/>
          </w:tcPr>
          <w:p w14:paraId="54D69396" w14:textId="407BFC7A" w:rsidR="00C96F65" w:rsidRDefault="00C96F65" w:rsidP="00C96F6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</w:pPr>
            <w:r w:rsidRPr="00C96F65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Задайтесь тремя различными наборами ненулевых начальных условий x(0) и постройте графики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413A2" w:themeColor="accent4" w:themeShade="80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1</m:t>
                  </m:r>
                </m:sub>
              </m:sSub>
            </m:oMath>
            <w:r w:rsidRPr="00C96F65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(t),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413A2" w:themeColor="accent4" w:themeShade="80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2</m:t>
                  </m:r>
                </m:sub>
              </m:sSub>
            </m:oMath>
            <w:r w:rsidRPr="00C96F65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(t), а также фазовые траектории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413A2" w:themeColor="accent4" w:themeShade="80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0413A2" w:themeColor="accent4" w:themeShade="80"/>
                  <w:sz w:val="20"/>
                  <w:szCs w:val="20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413A2" w:themeColor="accent4" w:themeShade="80"/>
                      <w:sz w:val="20"/>
                      <w:szCs w:val="20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413A2" w:themeColor="accent4" w:themeShade="80"/>
                      <w:sz w:val="20"/>
                      <w:szCs w:val="20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413A2" w:themeColor="accent4" w:themeShade="80"/>
                  <w:sz w:val="20"/>
                  <w:szCs w:val="20"/>
                  <w:lang w:val="ru-RU"/>
                </w:rPr>
                <m:t>)</m:t>
              </m:r>
            </m:oMath>
            <w:r w:rsidRPr="00C96F65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 для каждой системы и каждого набора начальных условий.</w:t>
            </w:r>
            <w:r w:rsidR="009676EF" w:rsidRPr="009676EF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 </w:t>
            </w:r>
            <w:r w:rsidRPr="00C96F65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>Поместите графики, соответствующие различным наборам начальных условий, но относящиеся к одной системе, на одну картинку. Сделайте выводы о характере движения</w:t>
            </w:r>
            <w:r w:rsidR="0039143A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</w:rPr>
              <w:t xml:space="preserve"> </w:t>
            </w:r>
            <w:r w:rsidRPr="00C96F65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>каждой системы.</w:t>
            </w:r>
          </w:p>
          <w:p w14:paraId="1A5AE210" w14:textId="41BC84BC" w:rsidR="00C96F65" w:rsidRPr="00C96F65" w:rsidRDefault="00C96F65" w:rsidP="00C96F6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</w:pPr>
          </w:p>
        </w:tc>
      </w:tr>
    </w:tbl>
    <w:p w14:paraId="1DB560E1" w14:textId="77777777" w:rsidR="00072598" w:rsidRDefault="00072598" w:rsidP="0007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71DF2" w:themeColor="accent4" w:themeShade="BF"/>
          <w:spacing w:val="10"/>
          <w:sz w:val="28"/>
          <w:szCs w:val="28"/>
          <w:lang w:val="ru-RU"/>
        </w:rPr>
      </w:pPr>
    </w:p>
    <w:p w14:paraId="2E3B2A71" w14:textId="3AA0B12A" w:rsidR="005A4BF2" w:rsidRPr="00D21B59" w:rsidRDefault="005A4BF2" w:rsidP="00655396">
      <w:pPr>
        <w:pStyle w:val="Heading2"/>
        <w:numPr>
          <w:ilvl w:val="0"/>
          <w:numId w:val="28"/>
        </w:numPr>
        <w:spacing w:before="0"/>
        <w:ind w:left="284"/>
        <w:rPr>
          <w:color w:val="0413A2" w:themeColor="accent4" w:themeShade="80"/>
          <w:szCs w:val="24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Система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асимптотически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ru-RU"/>
          </w:rPr>
          <m:t>устойчива</m:t>
        </m:r>
        <m:r>
          <m:rPr>
            <m:nor/>
          </m:rPr>
          <w:rPr>
            <w:rFonts w:ascii="Cambria Math" w:hAnsi="Times New Roman" w:cs="Times New Roman"/>
            <w:b w:val="0"/>
            <w:bCs w:val="0"/>
            <w:color w:val="0413A2" w:themeColor="accent4" w:themeShade="80"/>
            <w:sz w:val="28"/>
            <w:szCs w:val="28"/>
            <w:lang w:val="vi-VN"/>
          </w:rPr>
          <m:t>:</m:t>
        </m:r>
      </m:oMath>
      <w:r w:rsidRPr="00D21B59">
        <w:rPr>
          <w:color w:val="0413A2" w:themeColor="accent4" w:themeShade="80"/>
          <w:szCs w:val="24"/>
          <w:lang w:val="ru-RU"/>
        </w:rPr>
        <w:t xml:space="preserve"> </w:t>
      </w:r>
      <w:r w:rsidRPr="0072293B">
        <w:rPr>
          <w:color w:val="0413A2" w:themeColor="accent4" w:themeShade="80"/>
          <w:szCs w:val="24"/>
          <w:lang w:val="ru-RU"/>
        </w:rPr>
        <w:t>А</w:t>
      </w:r>
      <w:r w:rsidRPr="00D21B59">
        <w:rPr>
          <w:color w:val="0413A2" w:themeColor="accent4" w:themeShade="80"/>
          <w:szCs w:val="24"/>
          <w:lang w:val="ru-RU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color w:val="0413A2" w:themeColor="accent4" w:themeShade="80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color w:val="0413A2" w:themeColor="accent4" w:themeShade="80"/>
                    <w:szCs w:val="24"/>
                    <w:lang w:val="ru-RU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413A2" w:themeColor="accent4" w:themeShade="80"/>
                      <w:szCs w:val="24"/>
                      <w:lang w:val="ru-RU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413A2" w:themeColor="accent4" w:themeShade="80"/>
                      <w:szCs w:val="24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413A2" w:themeColor="accent4" w:themeShade="80"/>
                      <w:szCs w:val="24"/>
                      <w:lang w:val="ru-RU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413A2" w:themeColor="accent4" w:themeShade="80"/>
                      <w:szCs w:val="24"/>
                    </w:rPr>
                    <m:t>4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FFFF" w:themeColor="background1"/>
                      <w:szCs w:val="24"/>
                      <w:lang w:val="ru-RU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413A2" w:themeColor="accent4" w:themeShade="80"/>
                      <w:szCs w:val="24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413A2" w:themeColor="accent4" w:themeShade="80"/>
                      <w:szCs w:val="24"/>
                      <w:lang w:val="ru-RU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413A2" w:themeColor="accent4" w:themeShade="80"/>
                      <w:szCs w:val="24"/>
                    </w:rPr>
                    <m:t>6</m:t>
                  </m:r>
                </m:e>
              </m:mr>
            </m:m>
          </m:e>
        </m:d>
      </m:oMath>
    </w:p>
    <w:p w14:paraId="6E9A7D15" w14:textId="72006382" w:rsidR="0068562D" w:rsidRDefault="00057027" w:rsidP="0068562D">
      <w:pPr>
        <w:pStyle w:val="TipText"/>
        <w:numPr>
          <w:ilvl w:val="0"/>
          <w:numId w:val="29"/>
        </w:numPr>
        <w:spacing w:line="276" w:lineRule="auto"/>
        <w:ind w:left="284" w:right="-988"/>
        <w:rPr>
          <w:rFonts w:eastAsiaTheme="minorHAnsi"/>
          <w:sz w:val="24"/>
          <w:szCs w:val="24"/>
          <w:lang w:val="ru-RU"/>
        </w:rPr>
      </w:pPr>
      <w:r w:rsidRPr="0072293B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(t)</m:t>
        </m:r>
      </m:oMath>
      <w:r w:rsidRPr="00057027">
        <w:rPr>
          <w:sz w:val="24"/>
          <w:szCs w:val="24"/>
          <w:lang w:val="ru-RU"/>
        </w:rPr>
        <w:t xml:space="preserve"> </w:t>
      </w:r>
      <w:r w:rsidR="00655396"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 </m:t>
        </m:r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 xml:space="preserve">   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-3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и </m:t>
        </m:r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-19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="00655396" w:rsidRPr="00655396">
        <w:rPr>
          <w:rFonts w:eastAsiaTheme="minorHAnsi"/>
          <w:sz w:val="24"/>
          <w:szCs w:val="24"/>
          <w:lang w:val="ru-RU"/>
        </w:rPr>
        <w:t xml:space="preserve"> </w:t>
      </w:r>
    </w:p>
    <w:p w14:paraId="186EDED2" w14:textId="5902E5AF" w:rsidR="0006619B" w:rsidRPr="0068562D" w:rsidRDefault="00422544" w:rsidP="0068562D">
      <w:pPr>
        <w:pStyle w:val="TipText"/>
        <w:spacing w:line="276" w:lineRule="auto"/>
        <w:ind w:left="284" w:right="4"/>
        <w:rPr>
          <w:rFonts w:eastAsiaTheme="minorHAnsi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 -6, 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 -2</m:t>
          </m:r>
        </m:oMath>
      </m:oMathPara>
    </w:p>
    <w:p w14:paraId="13A77983" w14:textId="00567D70" w:rsidR="00F96C3F" w:rsidRPr="0057206D" w:rsidRDefault="00422544" w:rsidP="00F96C3F">
      <w:pPr>
        <w:ind w:left="-709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.x</m:t>
          </m:r>
          <m:d>
            <m:d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eastAsia="SFRM1200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SFRM1200" w:hAnsi="Cambria Math" w:cs="Times New Roman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SFRM1200" w:hAnsi="Cambria Math" w:cs="Times New Roman"/>
                                <w:sz w:val="24"/>
                                <w:szCs w:val="24"/>
                              </w:rPr>
                              <m:t>-6t</m:t>
                            </m:r>
                          </m:sup>
                        </m:s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+e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-6t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</m:m>
            </m:e>
          </m:d>
        </m:oMath>
      </m:oMathPara>
    </w:p>
    <w:p w14:paraId="1AED595B" w14:textId="10B56FDE" w:rsidR="00F96C3F" w:rsidRPr="0057206D" w:rsidRDefault="00422544" w:rsidP="00F96C3F">
      <w:pPr>
        <w:ind w:left="-426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.x</m:t>
          </m:r>
          <m:d>
            <m:d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 xml:space="preserve">   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eastAsia="SFRM1200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SFRM1200" w:hAnsi="Cambria Math" w:cs="Times New Roman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SFRM1200" w:hAnsi="Cambria Math" w:cs="Times New Roman"/>
                                <w:sz w:val="24"/>
                                <w:szCs w:val="24"/>
                              </w:rPr>
                              <m:t>-6t</m:t>
                            </m:r>
                          </m:sup>
                        </m:s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+e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-6t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 xml:space="preserve">   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11</m:t>
                    </m:r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-3</m:t>
                    </m:r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2-3</m:t>
                    </m:r>
                  </m:e>
                </m:mr>
              </m:m>
            </m:e>
          </m:d>
        </m:oMath>
      </m:oMathPara>
    </w:p>
    <w:p w14:paraId="385552DD" w14:textId="5257171E" w:rsidR="00F15569" w:rsidRPr="000928AD" w:rsidRDefault="00422544" w:rsidP="000928AD">
      <w:pPr>
        <w:ind w:left="-426"/>
        <w:rPr>
          <w:b/>
          <w:bCs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.x</m:t>
          </m:r>
          <m:d>
            <m:d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-19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eastAsia="SFRM1200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SFRM1200" w:hAnsi="Cambria Math" w:cs="Times New Roman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SFRM1200" w:hAnsi="Cambria Math" w:cs="Times New Roman"/>
                                <w:sz w:val="24"/>
                                <w:szCs w:val="24"/>
                              </w:rPr>
                              <m:t>-6t</m:t>
                            </m:r>
                          </m:sup>
                        </m:s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+e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-2t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-6t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-19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-19</m:t>
                    </m:r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-19</m:t>
                    </m:r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</m:e>
                </m:mr>
              </m:m>
            </m:e>
          </m:d>
        </m:oMath>
      </m:oMathPara>
    </w:p>
    <w:p w14:paraId="21B6D614" w14:textId="2A807F22" w:rsidR="00F15569" w:rsidRDefault="001F475D" w:rsidP="001F475D">
      <w:pPr>
        <w:ind w:left="-1276" w:right="57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C7B713" wp14:editId="501A4EDA">
            <wp:extent cx="7538889" cy="4230242"/>
            <wp:effectExtent l="0" t="0" r="5080" b="0"/>
            <wp:docPr id="363977778" name="Picture 7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77778" name="Picture 7" descr="A graph of a function&#10;&#10;Description automatically generated with medium confidenc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0" r="6617"/>
                    <a:stretch/>
                  </pic:blipFill>
                  <pic:spPr bwMode="auto">
                    <a:xfrm>
                      <a:off x="0" y="0"/>
                      <a:ext cx="7561227" cy="424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FB6C8" w14:textId="1804A9AB" w:rsidR="00D7282A" w:rsidRPr="00D7282A" w:rsidRDefault="00422544" w:rsidP="001F475D">
      <w:pPr>
        <w:ind w:left="-1276" w:right="571"/>
        <w:jc w:val="center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&lt;0</m:t>
          </m:r>
        </m:oMath>
      </m:oMathPara>
    </w:p>
    <w:p w14:paraId="669A57D3" w14:textId="4FCDF982" w:rsidR="0072293B" w:rsidRPr="00057027" w:rsidRDefault="0072293B" w:rsidP="0072293B">
      <w:pPr>
        <w:pStyle w:val="ListParagraph"/>
        <w:numPr>
          <w:ilvl w:val="0"/>
          <w:numId w:val="28"/>
        </w:numPr>
        <w:ind w:left="284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w:r w:rsidRPr="0072293B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lastRenderedPageBreak/>
        <w:t xml:space="preserve"> Система неустойчива, при этом у матрицы A</w:t>
      </w:r>
      <w:r w:rsidR="00057027" w:rsidRPr="00057027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0</m:t>
                  </m:r>
                </m:e>
              </m:mr>
            </m:m>
          </m:e>
        </m:d>
      </m:oMath>
      <w:r w:rsidRPr="0072293B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 не существует двух</w:t>
      </w:r>
      <w:r w:rsidRPr="00057027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 неколлинеарных собственных векторов</w:t>
      </w:r>
    </w:p>
    <w:p w14:paraId="76F41A47" w14:textId="35AFB18F" w:rsidR="00057027" w:rsidRDefault="0072293B" w:rsidP="00057027">
      <w:pPr>
        <w:pStyle w:val="TipText"/>
        <w:numPr>
          <w:ilvl w:val="0"/>
          <w:numId w:val="29"/>
        </w:numPr>
        <w:spacing w:line="276" w:lineRule="auto"/>
        <w:ind w:left="284" w:right="-988"/>
        <w:rPr>
          <w:rFonts w:eastAsiaTheme="minorHAnsi"/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(t)</m:t>
        </m:r>
      </m:oMath>
      <w:r w:rsidRPr="00057027">
        <w:rPr>
          <w:sz w:val="24"/>
          <w:szCs w:val="24"/>
          <w:lang w:val="ru-RU"/>
        </w:rPr>
        <w:t xml:space="preserve"> </w:t>
      </w:r>
      <w:r w:rsidR="00057027"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="SFRM1200" w:hAnsi="Cambria Math" w:cs="Times New Roman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FRM1200" w:hAnsi="Cambria Math" w:cs="Times New Roman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SFRM1200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SFRM1200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 </m:t>
        </m:r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 xml:space="preserve">   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-5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и </m:t>
        </m:r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-5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="00057027" w:rsidRPr="00655396">
        <w:rPr>
          <w:rFonts w:eastAsiaTheme="minorHAnsi"/>
          <w:sz w:val="24"/>
          <w:szCs w:val="24"/>
          <w:lang w:val="ru-RU"/>
        </w:rPr>
        <w:t xml:space="preserve"> </w:t>
      </w:r>
    </w:p>
    <w:p w14:paraId="0B098124" w14:textId="0DA0FD1F" w:rsidR="001F475D" w:rsidRPr="00057027" w:rsidRDefault="00422544" w:rsidP="00057027">
      <w:pPr>
        <w:pStyle w:val="TipText"/>
        <w:spacing w:line="276" w:lineRule="auto"/>
        <w:ind w:right="4"/>
        <w:rPr>
          <w:rFonts w:eastAsiaTheme="minorHAnsi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 -1, 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Cs w:val="0"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 3</m:t>
          </m:r>
        </m:oMath>
      </m:oMathPara>
    </w:p>
    <w:p w14:paraId="06AC04D8" w14:textId="2C3040A7" w:rsidR="001F475D" w:rsidRPr="0054077A" w:rsidRDefault="00422544" w:rsidP="00D85D00">
      <w:pPr>
        <w:ind w:left="-567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 xml:space="preserve">   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 xml:space="preserve">    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</m:oMath>
      </m:oMathPara>
    </w:p>
    <w:p w14:paraId="10427FE1" w14:textId="6D1C7E76" w:rsidR="001F475D" w:rsidRPr="00D85D00" w:rsidRDefault="00422544" w:rsidP="00D85D00">
      <w:pPr>
        <w:ind w:left="-426" w:right="-846"/>
        <w:rPr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 xml:space="preserve">   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 xml:space="preserve">   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</m:oMath>
      </m:oMathPara>
    </w:p>
    <w:p w14:paraId="37E82AAA" w14:textId="1EDBF684" w:rsidR="00655396" w:rsidRPr="00D85D00" w:rsidRDefault="00422544" w:rsidP="00D85D00">
      <w:pPr>
        <w:ind w:left="-567" w:right="-846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21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7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</m:oMath>
      </m:oMathPara>
    </w:p>
    <w:p w14:paraId="51F39EC6" w14:textId="6927D1C0" w:rsidR="00655396" w:rsidRDefault="00D85D00" w:rsidP="00D85D00">
      <w:pPr>
        <w:ind w:left="-113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A693EF" wp14:editId="22BDCDA2">
            <wp:extent cx="7350674" cy="4143736"/>
            <wp:effectExtent l="0" t="0" r="3175" b="9525"/>
            <wp:docPr id="1032555831" name="Picture 8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55831" name="Picture 8" descr="A graph of a function&#10;&#10;Description automatically generated with medium confidenc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1" r="6718"/>
                    <a:stretch/>
                  </pic:blipFill>
                  <pic:spPr bwMode="auto">
                    <a:xfrm>
                      <a:off x="0" y="0"/>
                      <a:ext cx="7389296" cy="416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0868F" w14:textId="77777777" w:rsidR="00D85D00" w:rsidRDefault="00D85D00" w:rsidP="00D85D00">
      <w:pPr>
        <w:ind w:left="-1134"/>
        <w:jc w:val="center"/>
        <w:rPr>
          <w:lang w:val="ru-RU"/>
        </w:rPr>
      </w:pPr>
    </w:p>
    <w:p w14:paraId="0A1EB970" w14:textId="6604F01E" w:rsidR="00D85D00" w:rsidRPr="000928AD" w:rsidRDefault="00D85D00" w:rsidP="00D85D00">
      <w:pPr>
        <w:tabs>
          <w:tab w:val="left" w:pos="993"/>
        </w:tabs>
        <w:autoSpaceDE w:val="0"/>
        <w:autoSpaceDN w:val="0"/>
        <w:adjustRightInd w:val="0"/>
        <w:spacing w:after="0" w:line="240" w:lineRule="auto"/>
        <w:ind w:right="4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color w:val="0413A2" w:themeColor="accent4" w:themeShade="80"/>
            <w:spacing w:val="10"/>
            <w:sz w:val="28"/>
            <w:szCs w:val="28"/>
            <w:lang w:val="ru-RU"/>
          </w:rPr>
          <w:lastRenderedPageBreak/>
          <m:t xml:space="preserve">3. Система неустойчива, при этом если </m:t>
        </m:r>
        <m:r>
          <m:rPr>
            <m:nor/>
          </m:rPr>
          <w:rPr>
            <w:rFonts w:ascii="Times New Roman" w:hAnsi="Times New Roman" w:cs="Times New Roman"/>
            <w:i/>
            <w:iCs/>
            <w:color w:val="0413A2" w:themeColor="accent4" w:themeShade="80"/>
            <w:spacing w:val="10"/>
            <w:sz w:val="28"/>
            <w:szCs w:val="28"/>
            <w:lang w:val="ru-RU"/>
          </w:rPr>
          <m:t xml:space="preserve">x(0) = 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i/>
                <w:iCs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413A2" w:themeColor="accent4" w:themeShade="80"/>
            <w:spacing w:val="10"/>
            <w:sz w:val="28"/>
            <w:szCs w:val="28"/>
            <w:lang w:val="ru-RU"/>
          </w:rPr>
          <m:t xml:space="preserve">, то </m:t>
        </m:r>
        <m:func>
          <m:funcPr>
            <m:ctrlPr>
              <w:rPr>
                <w:rFonts w:ascii="Cambria Math" w:hAnsi="Cambria Math" w:cs="Times New Roman"/>
                <w:i/>
                <w:iCs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iCs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limLowPr>
              <m:e>
                <m: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  <m:t>t→ ∞</m:t>
                </m:r>
              </m:lim>
            </m:limLow>
          </m:fName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x</m:t>
            </m:r>
            <m:r>
              <m:rPr>
                <m:nor/>
              </m:rPr>
              <w:rPr>
                <w:rFonts w:ascii="Times New Roman" w:hAnsi="Times New Roman" w:cs="Times New Roman"/>
                <w:i/>
                <w:iCs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(t) = 0</m:t>
            </m:r>
          </m:e>
        </m:func>
        <m: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 xml:space="preserve"> </m:t>
        </m:r>
      </m:oMath>
      <w:r w:rsidRPr="000928AD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А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0</m:t>
                  </m:r>
                </m:e>
              </m:mr>
            </m:m>
          </m:e>
        </m:d>
      </m:oMath>
    </w:p>
    <w:p w14:paraId="5D321A1F" w14:textId="09D6CC67" w:rsidR="00D85D00" w:rsidRPr="00247F8F" w:rsidRDefault="00422544" w:rsidP="00247F8F">
      <w:pPr>
        <w:spacing w:line="240" w:lineRule="auto"/>
        <w:ind w:right="-563"/>
        <w:rPr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=-1, 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 =  6</m:t>
          </m:r>
        </m:oMath>
      </m:oMathPara>
    </w:p>
    <w:p w14:paraId="36C74C5F" w14:textId="66ECF2BB" w:rsidR="00247F8F" w:rsidRPr="00FA2C37" w:rsidRDefault="00247F8F" w:rsidP="00247F8F">
      <w:pPr>
        <w:pStyle w:val="TipText"/>
        <w:numPr>
          <w:ilvl w:val="0"/>
          <w:numId w:val="29"/>
        </w:numPr>
        <w:spacing w:line="276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(t)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>,  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и 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-7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5458A685" w14:textId="7E7043E8" w:rsidR="00247F8F" w:rsidRPr="0054077A" w:rsidRDefault="00422544" w:rsidP="00247F8F">
      <w:pPr>
        <w:ind w:left="-567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 xml:space="preserve">   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 xml:space="preserve">    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45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10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15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20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</m:oMath>
      </m:oMathPara>
    </w:p>
    <w:p w14:paraId="6BD7A5F8" w14:textId="5BA7DECB" w:rsidR="006B0428" w:rsidRPr="0054077A" w:rsidRDefault="00422544" w:rsidP="006B0428">
      <w:pPr>
        <w:ind w:left="-567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 xml:space="preserve">   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 xml:space="preserve">    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SFRM1200" w:hAnsi="Cambria Math" w:cs="Times New Roman"/>
                                <w:b/>
                                <w:bCs/>
                                <w:i/>
                                <w:color w:val="C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FRM1200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SFRM1200" w:hAnsi="Cambria Math" w:cs="Times New Roman"/>
                                <w:color w:val="C0000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</m:oMath>
      </m:oMathPara>
    </w:p>
    <w:p w14:paraId="34FF0AF7" w14:textId="31782091" w:rsidR="006B0428" w:rsidRPr="0054077A" w:rsidRDefault="00422544" w:rsidP="006B0428">
      <w:pPr>
        <w:ind w:left="-567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SFRM1200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SFRM1200" w:hAnsi="Cambria Math" w:cs="Times New Roman"/>
                  <w:sz w:val="24"/>
                  <w:szCs w:val="24"/>
                </w:rPr>
                <m:t>At</m:t>
              </m:r>
            </m:sup>
          </m:sSup>
          <m:r>
            <w:rPr>
              <w:rFonts w:ascii="Cambria Math" w:eastAsia="SFRM1200" w:hAnsi="Cambria Math" w:cs="Times New Roman"/>
              <w:sz w:val="24"/>
              <w:szCs w:val="24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 xml:space="preserve">   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  <m:e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6t</m:t>
                        </m:r>
                      </m:sup>
                    </m:sSup>
                    <m:r>
                      <w:rPr>
                        <w:rFonts w:ascii="Cambria Math" w:eastAsia="SFRM1200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SFRM1200" w:hAnsi="Cambria Math" w:cs="Times New Roman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595959" w:themeColor="text1" w:themeTint="A6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-7</m:t>
                    </m:r>
                  </m:e>
                </m:mr>
              </m:m>
            </m:e>
          </m:d>
          <m:r>
            <w:rPr>
              <w:rFonts w:ascii="Cambria Math" w:eastAsia="SFRM1200" w:hAnsi="Cambria Math" w:cs="Times New Roman"/>
              <w:sz w:val="24"/>
              <w:szCs w:val="24"/>
            </w:rPr>
            <m:t>→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eastAsia="SFRM1200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SFRM1200" w:hAnsi="Cambria Math" w:cs="Times New Roman"/>
                      <w:b/>
                      <w:bCs/>
                      <w:i/>
                      <w:color w:val="C00000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39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C00000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18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C00000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13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SFRM1200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7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="SFRM1200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SFRM1200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</m:e>
                </m:mr>
              </m:m>
            </m:e>
          </m:d>
        </m:oMath>
      </m:oMathPara>
    </w:p>
    <w:p w14:paraId="254DD680" w14:textId="5CF95610" w:rsidR="00247F8F" w:rsidRDefault="00F9418F" w:rsidP="00F9418F">
      <w:pPr>
        <w:spacing w:line="240" w:lineRule="auto"/>
        <w:ind w:left="-1276" w:right="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6784B1" wp14:editId="31CE7AB1">
            <wp:extent cx="7493562" cy="4190220"/>
            <wp:effectExtent l="0" t="0" r="0" b="1270"/>
            <wp:docPr id="1591449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49583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7" r="7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562" cy="419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063A8" w14:textId="7E898318" w:rsidR="00F9418F" w:rsidRPr="00D7282A" w:rsidRDefault="00422544" w:rsidP="00F9418F">
      <w:pPr>
        <w:spacing w:line="240" w:lineRule="auto"/>
        <w:ind w:left="-1276" w:right="4"/>
        <w:jc w:val="center"/>
        <w:rPr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λ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&lt;0&lt;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λ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</m:oMath>
      </m:oMathPara>
    </w:p>
    <w:p w14:paraId="444B9BCC" w14:textId="77777777" w:rsidR="00F9418F" w:rsidRDefault="00F9418F" w:rsidP="00F9418F">
      <w:pPr>
        <w:spacing w:line="240" w:lineRule="auto"/>
        <w:ind w:left="-1276" w:right="4"/>
        <w:jc w:val="center"/>
        <w:rPr>
          <w:lang w:val="ru-RU"/>
        </w:rPr>
      </w:pPr>
    </w:p>
    <w:p w14:paraId="1A55037E" w14:textId="77777777" w:rsidR="00196E24" w:rsidRDefault="00196E24" w:rsidP="00F9418F">
      <w:pPr>
        <w:spacing w:line="240" w:lineRule="auto"/>
        <w:ind w:left="-1276" w:right="4"/>
        <w:jc w:val="center"/>
        <w:rPr>
          <w:lang w:val="ru-RU"/>
        </w:rPr>
      </w:pPr>
    </w:p>
    <w:p w14:paraId="1B1D274B" w14:textId="7D540B03" w:rsidR="000928AD" w:rsidRPr="00B009F1" w:rsidRDefault="00F9418F" w:rsidP="002F5696">
      <w:pPr>
        <w:pStyle w:val="ListParagraph"/>
        <w:numPr>
          <w:ilvl w:val="0"/>
          <w:numId w:val="34"/>
        </w:numPr>
        <w:tabs>
          <w:tab w:val="left" w:pos="993"/>
          <w:tab w:val="left" w:pos="9072"/>
        </w:tabs>
        <w:autoSpaceDE w:val="0"/>
        <w:autoSpaceDN w:val="0"/>
        <w:adjustRightInd w:val="0"/>
        <w:spacing w:after="0" w:line="240" w:lineRule="auto"/>
        <w:ind w:left="0" w:right="-846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w:r w:rsidRPr="00B009F1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>Система асимптотически устойчива, при этом матрица A</w:t>
      </w:r>
      <w:r w:rsidR="000928AD" w:rsidRPr="00B009F1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 xml:space="preserve">   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 xml:space="preserve">   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-2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-3</m:t>
                  </m:r>
                </m:e>
              </m:mr>
            </m:m>
          </m:e>
        </m:d>
      </m:oMath>
      <w:r w:rsidRPr="00B009F1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 </w:t>
      </w:r>
      <w:r w:rsidRPr="00B009F1">
        <w:rPr>
          <w:rFonts w:ascii="Times New Roman" w:hAnsi="Times New Roman" w:cs="Times New Roman" w:hint="eastAsia"/>
          <w:color w:val="0413A2" w:themeColor="accent4" w:themeShade="80"/>
          <w:spacing w:val="10"/>
          <w:sz w:val="28"/>
          <w:szCs w:val="28"/>
          <w:lang w:val="ru-RU"/>
        </w:rPr>
        <w:t>∈</w:t>
      </w:r>
      <m:oMath>
        <m:sSup>
          <m:sSup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2</m:t>
            </m:r>
          </m:sup>
        </m:sSup>
      </m:oMath>
      <w:r w:rsidRPr="00B009F1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 имеет комплексные собственные вектора вида </w:t>
      </w:r>
      <m:oMath>
        <m:sSub>
          <m:sSub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±</m:t>
        </m:r>
        <m:sSub>
          <m:sSubPr>
            <m:ctrlPr>
              <w:rPr>
                <w:rFonts w:ascii="Cambria Math" w:hAnsi="Cambria Math" w:cs="Times New Roman"/>
                <w:i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i</m:t>
        </m:r>
      </m:oMath>
      <w:r w:rsidRPr="00B009F1">
        <w:rPr>
          <w:rFonts w:ascii="Times New Roman" w:hAnsi="Times New Roman" w:cs="Times New Roman" w:hint="eastAsia"/>
          <w:color w:val="0413A2" w:themeColor="accent4" w:themeShade="80"/>
          <w:spacing w:val="10"/>
          <w:sz w:val="28"/>
          <w:szCs w:val="28"/>
          <w:lang w:val="ru-RU"/>
        </w:rPr>
        <w:t>∈</w:t>
      </w:r>
      <m:oMath>
        <m:sSup>
          <m:sSupPr>
            <m:ctrlPr>
              <w:rPr>
                <w:rFonts w:ascii="Cambria Math" w:hAnsi="Cambria Math" w:cs="Times New Roman"/>
                <w:i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C</m:t>
            </m:r>
          </m:e>
          <m:sup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2</m:t>
            </m:r>
          </m:sup>
        </m:sSup>
      </m:oMath>
      <w:r w:rsidRPr="00B009F1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>.</w:t>
      </w:r>
    </w:p>
    <w:p w14:paraId="40DFE688" w14:textId="77777777" w:rsidR="000928AD" w:rsidRDefault="000928AD" w:rsidP="000928AD">
      <w:pPr>
        <w:pStyle w:val="ListParagraph"/>
        <w:tabs>
          <w:tab w:val="left" w:pos="993"/>
          <w:tab w:val="left" w:pos="9072"/>
        </w:tabs>
        <w:autoSpaceDE w:val="0"/>
        <w:autoSpaceDN w:val="0"/>
        <w:adjustRightInd w:val="0"/>
        <w:spacing w:after="0" w:line="240" w:lineRule="auto"/>
        <w:ind w:left="0" w:right="-846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6F8958A8" w14:textId="6046346D" w:rsidR="000928AD" w:rsidRPr="000928AD" w:rsidRDefault="00422544" w:rsidP="002F5696">
      <w:pPr>
        <w:pStyle w:val="ListParagraph"/>
        <w:tabs>
          <w:tab w:val="left" w:pos="993"/>
          <w:tab w:val="left" w:pos="9072"/>
        </w:tabs>
        <w:autoSpaceDE w:val="0"/>
        <w:autoSpaceDN w:val="0"/>
        <w:adjustRightInd w:val="0"/>
        <w:spacing w:after="0" w:line="360" w:lineRule="auto"/>
        <w:ind w:left="0" w:right="4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 -1±2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-1∓i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DA1051D" w14:textId="00E567A2" w:rsidR="000928AD" w:rsidRPr="004D18A5" w:rsidRDefault="000928AD" w:rsidP="004D18A5">
      <w:pPr>
        <w:pStyle w:val="TipText"/>
        <w:numPr>
          <w:ilvl w:val="0"/>
          <w:numId w:val="29"/>
        </w:numPr>
        <w:spacing w:line="36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(t)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17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>,  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11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-10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и 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28C4533D" w14:textId="5EE21640" w:rsidR="00F9418F" w:rsidRPr="00D21B59" w:rsidRDefault="00422544" w:rsidP="00B009F1">
      <w:pPr>
        <w:ind w:left="-567" w:right="-563"/>
        <w:rPr>
          <w:rFonts w:ascii="Cambria Math" w:hAnsi="Cambria Math" w:cs="Times New Roman"/>
          <w:b/>
          <w:bCs/>
          <w:i/>
          <w:color w:val="auto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</m:m>
          </m:e>
        </m:d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C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71DF2" w:themeColor="accent4" w:themeShade="BF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sin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71DF2" w:themeColor="accent4" w:themeShade="BF"/>
                      <w:sz w:val="24"/>
                      <w:szCs w:val="24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17</m:t>
                  </m:r>
                </m:e>
              </m:mr>
            </m:m>
          </m:e>
        </m:d>
      </m:oMath>
      <w:r w:rsidR="004D18A5" w:rsidRPr="005E21B9">
        <w:rPr>
          <w:rFonts w:ascii="Cambria Math" w:hAnsi="Cambria Math" w:cs="Times New Roman"/>
          <w:b/>
          <w:bCs/>
          <w:i/>
          <w:color w:val="auto"/>
          <w:sz w:val="24"/>
          <w:szCs w:val="24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</m:m>
          </m:e>
        </m:d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14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cost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+14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(2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C0000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-17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+3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den>
                  </m:f>
                </m:e>
              </m:mr>
            </m:m>
          </m:e>
        </m:d>
      </m:oMath>
    </w:p>
    <w:p w14:paraId="6AEC9F74" w14:textId="65DE054F" w:rsidR="00B009F1" w:rsidRPr="00D21B59" w:rsidRDefault="00422544" w:rsidP="00B009F1">
      <w:pPr>
        <w:ind w:left="-567" w:right="-563"/>
        <w:rPr>
          <w:rFonts w:ascii="Cambria Math" w:hAnsi="Cambria Math" w:cs="Times New Roman"/>
          <w:b/>
          <w:bCs/>
          <w:i/>
          <w:color w:val="auto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</m:m>
          </m:e>
        </m:d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C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71DF2" w:themeColor="accent4" w:themeShade="BF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sin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71DF2" w:themeColor="accent4" w:themeShade="BF"/>
                      <w:sz w:val="24"/>
                      <w:szCs w:val="24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595959" w:themeColor="text1" w:themeTint="A6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color w:val="595959" w:themeColor="text1" w:themeTint="A6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11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-10</m:t>
                  </m:r>
                </m:e>
              </m:mr>
            </m:m>
          </m:e>
        </m:d>
      </m:oMath>
      <w:r w:rsidR="00B009F1" w:rsidRPr="00D21B59">
        <w:rPr>
          <w:rFonts w:ascii="Cambria Math" w:hAnsi="Cambria Math" w:cs="Times New Roman"/>
          <w:b/>
          <w:bCs/>
          <w:i/>
          <w:color w:val="auto"/>
          <w:sz w:val="24"/>
          <w:szCs w:val="24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</m:m>
          </m:e>
        </m:d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-9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cost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9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C0000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10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den>
                  </m:f>
                </m:e>
              </m:mr>
            </m:m>
          </m:e>
        </m:d>
      </m:oMath>
    </w:p>
    <w:p w14:paraId="2C6CD2C1" w14:textId="23D54377" w:rsidR="00B009F1" w:rsidRPr="00D21B59" w:rsidRDefault="00422544" w:rsidP="00B009F1">
      <w:pPr>
        <w:ind w:left="-567" w:right="-563"/>
        <w:rPr>
          <w:rFonts w:ascii="Cambria Math" w:hAnsi="Cambria Math" w:cs="Times New Roman"/>
          <w:b/>
          <w:bCs/>
          <w:i/>
          <w:color w:val="auto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</m:m>
          </m:e>
        </m:d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C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71DF2" w:themeColor="accent4" w:themeShade="BF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sin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C00000"/>
                      <w:sz w:val="24"/>
                      <w:szCs w:val="24"/>
                      <w:lang w:val="ru-RU"/>
                    </w:rPr>
                    <m:t>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71DF2" w:themeColor="accent4" w:themeShade="BF"/>
                      <w:sz w:val="24"/>
                      <w:szCs w:val="24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e>
                  </m:d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595959" w:themeColor="text1" w:themeTint="A6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color w:val="595959" w:themeColor="text1" w:themeTint="A6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7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-6</m:t>
                  </m:r>
                </m:e>
              </m:mr>
            </m:m>
          </m:e>
        </m:d>
      </m:oMath>
      <w:r w:rsidR="00B009F1" w:rsidRPr="00D21B59">
        <w:rPr>
          <w:rFonts w:ascii="Cambria Math" w:hAnsi="Cambria Math" w:cs="Times New Roman"/>
          <w:b/>
          <w:bCs/>
          <w:i/>
          <w:color w:val="auto"/>
          <w:sz w:val="24"/>
          <w:szCs w:val="24"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 xml:space="preserve">   →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C0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071DF2" w:themeColor="accent4" w:themeShade="BF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Cs/>
                          <w:color w:val="071DF2" w:themeColor="accent4" w:themeShade="BF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mr>
            </m:m>
          </m:e>
        </m:d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color w:val="auto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/>
                    <w:bCs/>
                    <w:i/>
                    <w:color w:val="auto"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C0000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5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cost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5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C00000"/>
                          <w:sz w:val="24"/>
                          <w:szCs w:val="24"/>
                          <w:lang w:val="ru-RU"/>
                        </w:rPr>
                        <m:t>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C0000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C00000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71DF2" w:themeColor="accent4" w:themeShade="BF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6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cost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sin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</w:rPr>
                        <m:t>t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71DF2" w:themeColor="accent4" w:themeShade="BF"/>
                          <w:sz w:val="24"/>
                          <w:szCs w:val="24"/>
                          <w:lang w:val="ru-RU"/>
                        </w:rPr>
                        <m:t>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71DF2" w:themeColor="accent4" w:themeShade="BF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71DF2" w:themeColor="accent4" w:themeShade="BF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den>
                  </m:f>
                </m:e>
              </m:mr>
            </m:m>
          </m:e>
        </m:d>
      </m:oMath>
    </w:p>
    <w:p w14:paraId="3300709F" w14:textId="2D497E00" w:rsidR="00196E24" w:rsidRDefault="00B009F1" w:rsidP="002F5696">
      <w:pPr>
        <w:spacing w:line="240" w:lineRule="auto"/>
        <w:ind w:left="-1276" w:right="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D745E94" wp14:editId="5D02E5F5">
            <wp:extent cx="7556455" cy="4294207"/>
            <wp:effectExtent l="0" t="0" r="6985" b="0"/>
            <wp:docPr id="1738966047" name="Picture 10" descr="A graph of a graph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66047" name="Picture 10" descr="A graph of a graph of a person&#10;&#10;Description automatically generated with medium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1" r="6619"/>
                    <a:stretch/>
                  </pic:blipFill>
                  <pic:spPr bwMode="auto">
                    <a:xfrm>
                      <a:off x="0" y="0"/>
                      <a:ext cx="7570087" cy="430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D225F" w14:textId="77738CF4" w:rsidR="00B009F1" w:rsidRPr="00B009F1" w:rsidRDefault="00B009F1" w:rsidP="002F5696">
      <w:pPr>
        <w:spacing w:line="240" w:lineRule="auto"/>
        <w:ind w:right="-705" w:hanging="426"/>
        <w:rPr>
          <w:lang w:val="ru-RU"/>
        </w:rPr>
      </w:pPr>
      <w:r w:rsidRPr="00B009F1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lastRenderedPageBreak/>
        <w:t xml:space="preserve">5. Система неустойчива, при этом матрица A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 xml:space="preserve">   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6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-6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3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 xml:space="preserve"> </m:t>
        </m:r>
      </m:oMath>
      <w:r w:rsidRPr="00B009F1"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  <w:t>имеет такие же собственные вектора, как в предыдущем пункте.</w:t>
      </w:r>
    </w:p>
    <w:p w14:paraId="040B7B9C" w14:textId="77777777" w:rsidR="00196E24" w:rsidRPr="00196E24" w:rsidRDefault="00422544" w:rsidP="00196E24">
      <w:pPr>
        <w:rPr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 3±6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±i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29B454F" w14:textId="5657E4A6" w:rsidR="00196E24" w:rsidRPr="00196E24" w:rsidRDefault="00196E24" w:rsidP="00196E24">
      <w:pPr>
        <w:pStyle w:val="TipText"/>
        <w:numPr>
          <w:ilvl w:val="0"/>
          <w:numId w:val="29"/>
        </w:numPr>
        <w:spacing w:line="36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(t)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>,  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и 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  7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2C077187" w14:textId="559175B1" w:rsidR="0017308F" w:rsidRPr="00DC34BE" w:rsidRDefault="00422544" w:rsidP="00DC34BE">
      <w:pPr>
        <w:ind w:left="-851"/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(6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t)</m:t>
                        </m:r>
                      </m:e>
                    </m:func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 xml:space="preserve">    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-6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 xml:space="preserve">  →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20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cos+6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sin(6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t)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+20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sin(6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t)</m:t>
                    </m:r>
                  </m:e>
                </m:mr>
              </m:m>
            </m:e>
          </m:d>
        </m:oMath>
      </m:oMathPara>
    </w:p>
    <w:p w14:paraId="176989AC" w14:textId="485CF4FF" w:rsidR="00DC34BE" w:rsidRPr="00DC34BE" w:rsidRDefault="00422544" w:rsidP="00DC34BE">
      <w:pPr>
        <w:ind w:left="-851"/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(6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t)</m:t>
                        </m:r>
                      </m:e>
                    </m:func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 xml:space="preserve">    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4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 xml:space="preserve">     →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cos-4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sin(6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t)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sin(6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t)</m:t>
                    </m:r>
                  </m:e>
                </m:mr>
              </m:m>
            </m:e>
          </m:d>
        </m:oMath>
      </m:oMathPara>
    </w:p>
    <w:p w14:paraId="4C29EF49" w14:textId="6C03001F" w:rsidR="00DC34BE" w:rsidRPr="00196E24" w:rsidRDefault="00422544" w:rsidP="002933C3">
      <w:pPr>
        <w:ind w:left="-567"/>
        <w:rPr>
          <w:rFonts w:ascii="Cambria Math" w:hAnsi="Cambria Math" w:cs="Times New Roman"/>
          <w:b/>
          <w:bCs/>
          <w:i/>
          <w:color w:val="auto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auto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(6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t)</m:t>
                        </m:r>
                      </m:e>
                    </m:func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auto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 xml:space="preserve">    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3t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color w:val="auto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auto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auto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  7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="Times New Roman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color w:val="auto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auto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-10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cos+7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sin(6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C00000"/>
                        <w:sz w:val="24"/>
                        <w:szCs w:val="24"/>
                      </w:rPr>
                      <m:t>t)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-7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-10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3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sin(6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71DF2" w:themeColor="accent4" w:themeShade="BF"/>
                        <w:sz w:val="24"/>
                        <w:szCs w:val="24"/>
                      </w:rPr>
                      <m:t>t)</m:t>
                    </m:r>
                  </m:e>
                </m:mr>
              </m:m>
            </m:e>
          </m:d>
        </m:oMath>
      </m:oMathPara>
    </w:p>
    <w:p w14:paraId="58B491E9" w14:textId="1EB0D853" w:rsidR="00B009F1" w:rsidRDefault="002933C3" w:rsidP="002933C3">
      <w:pPr>
        <w:spacing w:line="240" w:lineRule="auto"/>
        <w:ind w:left="-1276" w:right="4"/>
        <w:rPr>
          <w:lang w:val="ru-RU"/>
        </w:rPr>
      </w:pPr>
      <w:r>
        <w:rPr>
          <w:lang w:val="ru-RU"/>
        </w:rPr>
        <w:tab/>
      </w:r>
      <w:r>
        <w:rPr>
          <w:noProof/>
          <w:lang w:val="ru-RU"/>
        </w:rPr>
        <w:drawing>
          <wp:inline distT="0" distB="0" distL="0" distR="0" wp14:anchorId="0167A12D" wp14:editId="4CF6D775">
            <wp:extent cx="7465926" cy="4218393"/>
            <wp:effectExtent l="0" t="0" r="1905" b="0"/>
            <wp:docPr id="295904257" name="Picture 1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4257" name="Picture 11" descr="A graph of a graph of a graph&#10;&#10;Description automatically generated with medium confidenc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0" r="6913"/>
                    <a:stretch/>
                  </pic:blipFill>
                  <pic:spPr bwMode="auto">
                    <a:xfrm>
                      <a:off x="0" y="0"/>
                      <a:ext cx="7501427" cy="423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7994" w14:textId="77777777" w:rsidR="00DA5DE9" w:rsidRDefault="00DA5DE9" w:rsidP="002933C3">
      <w:pPr>
        <w:spacing w:line="240" w:lineRule="auto"/>
        <w:ind w:left="-1276" w:right="4"/>
        <w:rPr>
          <w:lang w:val="ru-RU"/>
        </w:rPr>
      </w:pPr>
    </w:p>
    <w:p w14:paraId="4BCEBE35" w14:textId="77777777" w:rsidR="00DA5DE9" w:rsidRDefault="00DA5DE9" w:rsidP="002933C3">
      <w:pPr>
        <w:spacing w:line="240" w:lineRule="auto"/>
        <w:ind w:left="-1276" w:right="4"/>
        <w:rPr>
          <w:lang w:val="ru-RU"/>
        </w:rPr>
      </w:pPr>
    </w:p>
    <w:p w14:paraId="3232529B" w14:textId="03BD8BEC" w:rsidR="00DA5DE9" w:rsidRPr="00DA5DE9" w:rsidRDefault="00DA5DE9" w:rsidP="002F5696">
      <w:pPr>
        <w:pStyle w:val="TipText"/>
        <w:spacing w:after="0" w:line="240" w:lineRule="auto"/>
        <w:ind w:left="-142" w:right="-988"/>
        <w:rPr>
          <w:rFonts w:ascii="Times New Roman" w:hAnsi="Times New Roman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</w:pPr>
      <w:r w:rsidRPr="00DA5DE9">
        <w:rPr>
          <w:rFonts w:ascii="Times New Roman" w:hAnsi="Times New Roman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  <w:lastRenderedPageBreak/>
        <w:t>6. Система не является асимптотически устойчивой, но не является и неустойчивой, при этом матрица A=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 w:val="0"/>
                <w:iCs w:val="0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 w:val="0"/>
                    <w:iCs w:val="0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color w:val="0413A2" w:themeColor="accent4" w:themeShade="80"/>
                      <w:spacing w:val="10"/>
                      <w:sz w:val="28"/>
                      <w:szCs w:val="28"/>
                      <w:lang w:val="ru-RU"/>
                    </w:rPr>
                    <m:t>2</m:t>
                  </m:r>
                </m:e>
              </m:mr>
            </m:m>
          </m:e>
        </m:d>
      </m:oMath>
      <w:r w:rsidRPr="00DA5DE9">
        <w:rPr>
          <w:rFonts w:ascii="Times New Roman" w:hAnsi="Times New Roman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  <w:t xml:space="preserve"> имеет собственные вектора такие же, как в пункте 4.</w:t>
      </w:r>
    </w:p>
    <w:p w14:paraId="7F9C3FE9" w14:textId="13BF2797" w:rsidR="008D0683" w:rsidRPr="008D0683" w:rsidRDefault="00422544" w:rsidP="002F5696">
      <w:pPr>
        <w:spacing w:after="0" w:line="240" w:lineRule="auto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=±2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i→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1∓i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FFFF" w:themeColor="background1"/>
                        <w:sz w:val="24"/>
                        <w:szCs w:val="24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16E9FA9" w14:textId="77777777" w:rsidR="00DF7222" w:rsidRDefault="00DA5DE9" w:rsidP="00DF7222">
      <w:pPr>
        <w:pStyle w:val="TipText"/>
        <w:numPr>
          <w:ilvl w:val="0"/>
          <w:numId w:val="29"/>
        </w:numPr>
        <w:spacing w:line="36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(t)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22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>,  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15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и 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-10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6003299B" w14:textId="5067CB90" w:rsidR="00F22D1E" w:rsidRPr="008D0683" w:rsidRDefault="00422544" w:rsidP="002F5696">
      <w:pPr>
        <w:ind w:right="-988"/>
        <w:rPr>
          <w:i/>
          <w:color w:val="595959" w:themeColor="text1" w:themeTint="A6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17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22</m:t>
                    </m:r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ru-RU"/>
            </w:rPr>
            <m:t xml:space="preserve">   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17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-27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t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22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-  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t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</m:oMath>
      </m:oMathPara>
    </w:p>
    <w:p w14:paraId="0024DCE1" w14:textId="30436250" w:rsidR="00DF7222" w:rsidRPr="008D0683" w:rsidRDefault="00422544" w:rsidP="002F5696">
      <w:pPr>
        <w:ind w:right="-1272"/>
        <w:rPr>
          <w:i/>
          <w:color w:val="595959" w:themeColor="text1" w:themeTint="A6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-20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 xml:space="preserve">   15</m:t>
                    </m:r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-20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-50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t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 xml:space="preserve">   15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-35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t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</m:oMath>
      </m:oMathPara>
    </w:p>
    <w:p w14:paraId="5ECCB799" w14:textId="6A832DBE" w:rsidR="00DF7222" w:rsidRPr="008D0683" w:rsidRDefault="00422544" w:rsidP="002F5696">
      <w:pPr>
        <w:ind w:left="-426" w:right="-988"/>
        <w:rPr>
          <w:i/>
          <w:color w:val="595959" w:themeColor="text1" w:themeTint="A6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595959" w:themeColor="text1" w:themeTint="A6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595959" w:themeColor="text1" w:themeTint="A6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-10</m:t>
                    </m:r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-16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C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+  4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t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-10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71DF2" w:themeColor="accent4" w:themeShade="BF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-16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sin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t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</m:oMath>
      </m:oMathPara>
    </w:p>
    <w:p w14:paraId="70E09CD2" w14:textId="514FEF70" w:rsidR="00DA5DE9" w:rsidRDefault="00DF7222" w:rsidP="002933C3">
      <w:pPr>
        <w:spacing w:line="240" w:lineRule="auto"/>
        <w:ind w:left="-1276" w:right="4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A1711C" wp14:editId="251AE80A">
            <wp:extent cx="7631665" cy="4297181"/>
            <wp:effectExtent l="0" t="0" r="7620" b="8255"/>
            <wp:docPr id="1737761194" name="Picture 12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61194" name="Picture 12" descr="A graph of a graph of a graph&#10;&#10;Description automatically generated with medium confidenc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8" r="6263"/>
                    <a:stretch/>
                  </pic:blipFill>
                  <pic:spPr bwMode="auto">
                    <a:xfrm>
                      <a:off x="0" y="0"/>
                      <a:ext cx="7649958" cy="430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71754" w14:textId="6028AE1F" w:rsidR="00BF4323" w:rsidRDefault="00BF4323" w:rsidP="00BF4323">
      <w:pPr>
        <w:spacing w:line="240" w:lineRule="auto"/>
        <w:ind w:left="-1276" w:right="4"/>
      </w:pPr>
    </w:p>
    <w:p w14:paraId="68AE7E70" w14:textId="77777777" w:rsidR="00BF4323" w:rsidRDefault="00BF4323" w:rsidP="00BF4323">
      <w:pPr>
        <w:spacing w:line="240" w:lineRule="auto"/>
        <w:ind w:left="-1276" w:right="4"/>
      </w:pPr>
    </w:p>
    <w:p w14:paraId="056F47AA" w14:textId="1C6E7EA4" w:rsidR="00BF4323" w:rsidRDefault="00BF4323" w:rsidP="00BF4323">
      <w:pPr>
        <w:pStyle w:val="Title"/>
        <w:rPr>
          <w:sz w:val="36"/>
          <w:szCs w:val="16"/>
          <w:lang w:val="ru-RU"/>
        </w:rPr>
      </w:pPr>
    </w:p>
    <w:p w14:paraId="0DF0BC1E" w14:textId="77777777" w:rsidR="00747CD1" w:rsidRPr="00747CD1" w:rsidRDefault="00747CD1" w:rsidP="00747CD1">
      <w:pPr>
        <w:rPr>
          <w:lang w:val="ru-RU"/>
        </w:rPr>
      </w:pPr>
    </w:p>
    <w:tbl>
      <w:tblPr>
        <w:tblW w:w="0" w:type="auto"/>
        <w:tblInd w:w="-471" w:type="dxa"/>
        <w:tblBorders>
          <w:left w:val="single" w:sz="36" w:space="0" w:color="071DF2" w:themeColor="accent4" w:themeShade="BF"/>
        </w:tblBorders>
        <w:tblLayout w:type="fixed"/>
        <w:tblCellMar>
          <w:left w:w="144" w:type="dxa"/>
        </w:tblCellMar>
        <w:tblLook w:val="0600" w:firstRow="0" w:lastRow="0" w:firstColumn="0" w:lastColumn="0" w:noHBand="1" w:noVBand="1"/>
      </w:tblPr>
      <w:tblGrid>
        <w:gridCol w:w="9450"/>
      </w:tblGrid>
      <w:tr w:rsidR="00BF4323" w:rsidRPr="00BF4323" w14:paraId="2E82A0A3" w14:textId="77777777" w:rsidTr="00422544">
        <w:tc>
          <w:tcPr>
            <w:tcW w:w="9450" w:type="dxa"/>
          </w:tcPr>
          <w:sdt>
            <w:sdtPr>
              <w:rPr>
                <w:sz w:val="36"/>
                <w:szCs w:val="16"/>
                <w:lang w:val="ru-RU"/>
              </w:rPr>
              <w:id w:val="-104657283"/>
              <w:placeholder>
                <w:docPart w:val="E8261B4E5DC14CFF8C45969E0502F1BD"/>
              </w:placeholder>
              <w15:appearance w15:val="hidden"/>
            </w:sdtPr>
            <w:sdtContent>
              <w:p w14:paraId="1603E55B" w14:textId="6159BAEA" w:rsidR="00BF4323" w:rsidRPr="00BF4323" w:rsidRDefault="00BF4323" w:rsidP="00BF4323">
                <w:pPr>
                  <w:pStyle w:val="Title"/>
                  <w:rPr>
                    <w:caps w:val="0"/>
                  </w:rPr>
                </w:pPr>
                <w:r w:rsidRPr="00BF4323">
                  <w:rPr>
                    <w:sz w:val="36"/>
                    <w:szCs w:val="16"/>
                    <w:lang w:val="ru-RU"/>
                  </w:rPr>
                  <w:t xml:space="preserve">Задание 3. Придумайте дискретное. </w:t>
                </w:r>
              </w:p>
            </w:sdtContent>
          </w:sdt>
        </w:tc>
      </w:tr>
      <w:tr w:rsidR="00BF4323" w:rsidRPr="00D21B59" w14:paraId="52BCADD0" w14:textId="77777777" w:rsidTr="00422544">
        <w:tc>
          <w:tcPr>
            <w:tcW w:w="9450" w:type="dxa"/>
          </w:tcPr>
          <w:p w14:paraId="6459591E" w14:textId="14658E7C" w:rsidR="00BF4323" w:rsidRPr="00E5389F" w:rsidRDefault="00BF4323" w:rsidP="00747CD1">
            <w:pPr>
              <w:pStyle w:val="Info"/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</w:pPr>
            <w:r w:rsidRPr="00747CD1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>Придумайте дискретные динамические системы, обладающие следующими собственными числами (при этом ни одна из придуманных вами матриц A не должна быть диагональной!):</w:t>
            </w:r>
          </w:p>
        </w:tc>
      </w:tr>
    </w:tbl>
    <w:p w14:paraId="2E0659BA" w14:textId="3D428D00" w:rsidR="00747CD1" w:rsidRPr="00D21B59" w:rsidRDefault="00747CD1" w:rsidP="00747CD1">
      <w:pPr>
        <w:spacing w:line="240" w:lineRule="auto"/>
        <w:ind w:right="4"/>
        <w:rPr>
          <w:lang w:val="ru-RU"/>
        </w:rPr>
      </w:pPr>
    </w:p>
    <w:p w14:paraId="43314D41" w14:textId="7F68E5FB" w:rsidR="00747CD1" w:rsidRDefault="00422544" w:rsidP="00270A06">
      <w:pPr>
        <w:pStyle w:val="ListParagraph"/>
        <w:numPr>
          <w:ilvl w:val="0"/>
          <w:numId w:val="36"/>
        </w:numPr>
        <w:spacing w:after="0" w:line="240" w:lineRule="auto"/>
        <w:ind w:left="0" w:right="4" w:hanging="284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=-1</m:t>
        </m:r>
      </m:oMath>
    </w:p>
    <w:p w14:paraId="0AABE973" w14:textId="5198E8AE" w:rsidR="00D21B59" w:rsidRPr="000A4196" w:rsidRDefault="000A4196" w:rsidP="00270A06">
      <w:pPr>
        <w:pStyle w:val="TipText"/>
        <w:numPr>
          <w:ilvl w:val="0"/>
          <w:numId w:val="37"/>
        </w:numPr>
        <w:spacing w:after="0" w:line="276" w:lineRule="auto"/>
        <w:ind w:left="709" w:right="-988"/>
        <w:rPr>
          <w:rFonts w:eastAsiaTheme="minorHAnsi"/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691BAA73" w14:textId="0F01F48A" w:rsidR="00747CD1" w:rsidRPr="00F43883" w:rsidRDefault="00747CD1" w:rsidP="00270A06">
      <w:pPr>
        <w:pStyle w:val="ListParagraph"/>
        <w:numPr>
          <w:ilvl w:val="0"/>
          <w:numId w:val="36"/>
        </w:numPr>
        <w:spacing w:after="0" w:line="240" w:lineRule="auto"/>
        <w:ind w:left="0" w:right="4" w:hanging="284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±</m:t>
        </m:r>
        <m:f>
          <m:f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i</m:t>
        </m:r>
      </m:oMath>
    </w:p>
    <w:p w14:paraId="0DF39107" w14:textId="58BBEBCA" w:rsidR="008E11B6" w:rsidRDefault="008E11B6" w:rsidP="00270A06">
      <w:pPr>
        <w:pStyle w:val="TipText"/>
        <w:numPr>
          <w:ilvl w:val="0"/>
          <w:numId w:val="37"/>
        </w:numPr>
        <w:spacing w:after="0" w:line="276" w:lineRule="auto"/>
        <w:ind w:left="709" w:right="-988"/>
        <w:rPr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color w:val="FFFFFF" w:themeColor="background1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</m:m>
          </m:e>
        </m:d>
      </m:oMath>
    </w:p>
    <w:p w14:paraId="17F2CCAC" w14:textId="00E47A8C" w:rsidR="008E11B6" w:rsidRPr="008E11B6" w:rsidRDefault="008E11B6" w:rsidP="00270A06">
      <w:pPr>
        <w:pStyle w:val="ListParagraph"/>
        <w:numPr>
          <w:ilvl w:val="0"/>
          <w:numId w:val="36"/>
        </w:numPr>
        <w:spacing w:after="0" w:line="240" w:lineRule="auto"/>
        <w:ind w:left="0" w:right="4" w:hanging="284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=±</m:t>
        </m:r>
        <m: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i</m:t>
        </m:r>
      </m:oMath>
    </w:p>
    <w:p w14:paraId="3F9B0DE6" w14:textId="5B54DBED" w:rsidR="008E11B6" w:rsidRPr="008E11B6" w:rsidRDefault="008E11B6" w:rsidP="00270A06">
      <w:pPr>
        <w:pStyle w:val="TipText"/>
        <w:numPr>
          <w:ilvl w:val="0"/>
          <w:numId w:val="37"/>
        </w:numPr>
        <w:spacing w:after="0" w:line="276" w:lineRule="auto"/>
        <w:ind w:left="709" w:right="-988"/>
        <w:rPr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3</m:t>
                  </m:r>
                </m:e>
              </m:mr>
            </m:m>
          </m:e>
        </m:d>
      </m:oMath>
    </w:p>
    <w:p w14:paraId="1451BA92" w14:textId="681F26AE" w:rsidR="008E11B6" w:rsidRPr="008E11B6" w:rsidRDefault="008E11B6" w:rsidP="00270A06">
      <w:pPr>
        <w:pStyle w:val="ListParagraph"/>
        <w:numPr>
          <w:ilvl w:val="0"/>
          <w:numId w:val="36"/>
        </w:numPr>
        <w:spacing w:after="0" w:line="240" w:lineRule="auto"/>
        <w:ind w:left="0" w:right="4" w:hanging="284"/>
        <w:rPr>
          <w:i/>
          <w:color w:val="0413A2" w:themeColor="accent4" w:themeShade="80"/>
          <w:spacing w:val="1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±</m:t>
        </m:r>
        <m:f>
          <m:f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413A2" w:themeColor="accent4" w:themeShade="80"/>
                    <w:spacing w:val="10"/>
                    <w:sz w:val="28"/>
                    <w:szCs w:val="28"/>
                    <w:lang w:val="ru-RU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i</m:t>
        </m:r>
      </m:oMath>
    </w:p>
    <w:p w14:paraId="0F246315" w14:textId="1FF37E22" w:rsidR="008E11B6" w:rsidRPr="008E11B6" w:rsidRDefault="008E11B6" w:rsidP="00270A06">
      <w:pPr>
        <w:pStyle w:val="TipText"/>
        <w:numPr>
          <w:ilvl w:val="0"/>
          <w:numId w:val="37"/>
        </w:numPr>
        <w:spacing w:after="0" w:line="276" w:lineRule="auto"/>
        <w:ind w:left="709" w:right="-988"/>
        <w:rPr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</m:m>
          </m:e>
        </m:d>
      </m:oMath>
    </w:p>
    <w:p w14:paraId="44E583FC" w14:textId="12A6A330" w:rsidR="008E11B6" w:rsidRPr="008E11B6" w:rsidRDefault="008E11B6" w:rsidP="00270A06">
      <w:pPr>
        <w:pStyle w:val="ListParagraph"/>
        <w:numPr>
          <w:ilvl w:val="0"/>
          <w:numId w:val="36"/>
        </w:numPr>
        <w:spacing w:after="0" w:line="240" w:lineRule="auto"/>
        <w:ind w:left="0" w:right="4" w:hanging="284"/>
        <w:rPr>
          <w:rFonts w:ascii="Times New Roman" w:hAnsi="Times New Roman" w:cs="Times New Roman"/>
          <w:color w:val="0413A2" w:themeColor="accent4" w:themeShade="80"/>
          <w:spacing w:val="1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=1</m:t>
        </m:r>
      </m:oMath>
    </w:p>
    <w:p w14:paraId="44CD34F7" w14:textId="77777777" w:rsidR="00442A0C" w:rsidRPr="00442A0C" w:rsidRDefault="008E11B6" w:rsidP="00270A06">
      <w:pPr>
        <w:pStyle w:val="TipText"/>
        <w:numPr>
          <w:ilvl w:val="0"/>
          <w:numId w:val="37"/>
        </w:numPr>
        <w:spacing w:after="0" w:line="276" w:lineRule="auto"/>
        <w:ind w:left="709" w:right="-988"/>
        <w:rPr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489B7F75" w14:textId="65021054" w:rsidR="00F43883" w:rsidRDefault="00442A0C" w:rsidP="00442A0C">
      <w:pPr>
        <w:pStyle w:val="TipText"/>
        <w:numPr>
          <w:ilvl w:val="1"/>
          <w:numId w:val="41"/>
        </w:numPr>
        <w:tabs>
          <w:tab w:val="left" w:pos="349"/>
        </w:tabs>
        <w:spacing w:line="276" w:lineRule="auto"/>
        <w:ind w:left="426" w:right="-988"/>
        <w:rPr>
          <w:rFonts w:ascii="Cambria Math" w:hAnsi="Cambria Math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</w:pPr>
      <w:r w:rsidRPr="00442A0C">
        <w:rPr>
          <w:rFonts w:ascii="Cambria Math" w:hAnsi="Cambria Math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  <w:t>Те же собственные числа, что и в пунктах 1, 3, 5, только умноженные на</w:t>
      </w:r>
      <w:r w:rsidRPr="00442A0C"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  <w:t xml:space="preserve"> </w:t>
      </w:r>
      <w:r w:rsidRPr="00442A0C">
        <w:rPr>
          <w:rFonts w:ascii="Cambria Math" w:hAnsi="Cambria Math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  <w:t>выбранную вами константу c такую, что 0 &lt; c &lt; 1.</w:t>
      </w:r>
    </w:p>
    <w:p w14:paraId="65AEB088" w14:textId="77777777" w:rsidR="00270A06" w:rsidRDefault="00442A0C" w:rsidP="008E2634">
      <w:pPr>
        <w:pStyle w:val="TipText"/>
        <w:numPr>
          <w:ilvl w:val="0"/>
          <w:numId w:val="37"/>
        </w:numPr>
        <w:spacing w:line="276" w:lineRule="auto"/>
        <w:ind w:left="709" w:right="-988"/>
        <w:rPr>
          <w:sz w:val="24"/>
          <w:szCs w:val="24"/>
          <w:lang w:val="ru-RU"/>
        </w:rPr>
      </w:pPr>
      <w:r w:rsidRPr="008E2634">
        <w:rPr>
          <w:sz w:val="24"/>
          <w:szCs w:val="24"/>
          <w:lang w:val="ru-RU"/>
        </w:rPr>
        <w:t xml:space="preserve">Выбираем c = </w:t>
      </w:r>
      <m:oMath>
        <m:f>
          <m:f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den>
        </m:f>
      </m:oMath>
      <w:r w:rsidRPr="008E2634">
        <w:rPr>
          <w:sz w:val="24"/>
          <w:szCs w:val="24"/>
          <w:lang w:val="ru-RU"/>
        </w:rPr>
        <w:t xml:space="preserve"> </w:t>
      </w:r>
    </w:p>
    <w:p w14:paraId="04B023B5" w14:textId="55EE9763" w:rsidR="00270A06" w:rsidRDefault="00442A0C" w:rsidP="00270A06">
      <w:pPr>
        <w:pStyle w:val="TipText"/>
        <w:spacing w:after="0" w:line="276" w:lineRule="auto"/>
        <w:ind w:right="-988"/>
        <w:rPr>
          <w:i w:val="0"/>
          <w:iCs w:val="0"/>
          <w:color w:val="auto"/>
          <w:sz w:val="24"/>
          <w:szCs w:val="24"/>
          <w:lang w:val="ru-RU"/>
        </w:rPr>
      </w:pPr>
      <w:r w:rsidRPr="00270A06">
        <w:rPr>
          <w:i w:val="0"/>
          <w:iCs w:val="0"/>
          <w:color w:val="auto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auto"/>
            <w:sz w:val="24"/>
            <w:szCs w:val="24"/>
            <w:lang w:val="ru-RU"/>
          </w:rPr>
          <m:t xml:space="preserve">→ </m:t>
        </m:r>
        <m:sSub>
          <m:sSubPr>
            <m:ctrlPr>
              <w:rPr>
                <w:rFonts w:ascii="Cambria Math" w:hAnsi="Cambria Math"/>
                <w:i w:val="0"/>
                <w:iCs w:val="0"/>
                <w:color w:val="auto"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uto"/>
                <w:sz w:val="24"/>
                <w:szCs w:val="24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  <w:sz w:val="24"/>
                <w:szCs w:val="24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sz w:val="24"/>
            <w:szCs w:val="24"/>
            <w:lang w:val="ru-RU"/>
          </w:rPr>
          <m:t>=-</m:t>
        </m:r>
        <m:f>
          <m:fPr>
            <m:ctrlPr>
              <w:rPr>
                <w:rFonts w:ascii="Cambria Math" w:hAnsi="Cambria Math"/>
                <w:i w:val="0"/>
                <w:iCs w:val="0"/>
                <w:color w:val="auto"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auto"/>
                <w:sz w:val="24"/>
                <w:szCs w:val="24"/>
                <w:lang w:val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auto"/>
                <w:sz w:val="24"/>
                <w:szCs w:val="24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color w:val="auto"/>
            <w:sz w:val="24"/>
            <w:szCs w:val="24"/>
            <w:lang w:val="ru-RU"/>
          </w:rPr>
          <m:t>→</m:t>
        </m:r>
        <m:r>
          <m:rPr>
            <m:sty m:val="p"/>
          </m:rPr>
          <w:rPr>
            <w:rFonts w:ascii="Cambria Math" w:hAnsi="Cambria Math"/>
            <w:color w:val="auto"/>
            <w:sz w:val="24"/>
            <w:szCs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uto"/>
            <w:sz w:val="24"/>
            <w:szCs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auto"/>
            <w:spacing w:val="10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color w:val="auto"/>
            <w:spacing w:val="1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auto"/>
            <w:spacing w:val="1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 w:val="0"/>
                <w:iCs w:val="0"/>
                <w:color w:val="auto"/>
                <w:spacing w:val="1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 w:val="0"/>
                    <w:iCs w:val="0"/>
                    <w:color w:val="auto"/>
                    <w:spacing w:val="1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auto"/>
                      <w:spacing w:val="10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 w:val="0"/>
                          <w:iCs w:val="0"/>
                          <w:color w:val="auto"/>
                          <w:spacing w:val="1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auto"/>
                          <w:spacing w:val="10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auto"/>
                          <w:spacing w:val="10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pacing w:val="10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pacing w:val="10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auto"/>
                      <w:spacing w:val="10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 w:val="0"/>
                          <w:iCs w:val="0"/>
                          <w:color w:val="auto"/>
                          <w:spacing w:val="10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auto"/>
                          <w:spacing w:val="10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auto"/>
                          <w:spacing w:val="10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mr>
            </m:m>
          </m:e>
        </m:d>
      </m:oMath>
    </w:p>
    <w:p w14:paraId="59960868" w14:textId="03162C5A" w:rsidR="00270A06" w:rsidRPr="00270A06" w:rsidRDefault="008E2634" w:rsidP="00270A06">
      <w:pPr>
        <w:pStyle w:val="TipText"/>
        <w:spacing w:after="0" w:line="276" w:lineRule="auto"/>
        <w:ind w:right="-988"/>
        <w:rPr>
          <w:i w:val="0"/>
          <w:iCs w:val="0"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→ </m:t>
          </m:r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λ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1,2</m:t>
              </m:r>
            </m:sub>
          </m:sSub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=±</m:t>
          </m:r>
          <m:f>
            <m:fPr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i→A=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137B643F" w14:textId="756772E6" w:rsidR="00270A06" w:rsidRPr="00270A06" w:rsidRDefault="00270A06" w:rsidP="00270A06">
      <w:pPr>
        <w:pStyle w:val="TipText"/>
        <w:spacing w:after="0" w:line="276" w:lineRule="auto"/>
        <w:ind w:right="-988"/>
        <w:rPr>
          <w:iCs w:val="0"/>
          <w:color w:val="auto"/>
          <w:spacing w:val="1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1,2</m:t>
              </m:r>
            </m:sub>
          </m:sSub>
          <m:r>
            <w:rPr>
              <w:rFonts w:ascii="Cambria Math" w:hAnsi="Cambria Math"/>
              <w:color w:val="auto"/>
              <w:sz w:val="24"/>
              <w:szCs w:val="24"/>
            </w:rPr>
            <m:t xml:space="preserve">   </m:t>
          </m:r>
          <m:r>
            <w:rPr>
              <w:rFonts w:ascii="Cambria Math" w:hAnsi="Cambria Math"/>
              <w:color w:val="auto"/>
              <w:sz w:val="24"/>
              <w:szCs w:val="24"/>
            </w:rPr>
            <m:t>=</m:t>
          </m:r>
          <m:r>
            <w:rPr>
              <w:rFonts w:ascii="Cambria Math" w:hAnsi="Cambria Math"/>
              <w:color w:val="auto"/>
              <w:sz w:val="24"/>
              <w:szCs w:val="24"/>
            </w:rPr>
            <m:t xml:space="preserve">   </m:t>
          </m:r>
          <m:f>
            <m:fPr>
              <m:ctrlPr>
                <w:rPr>
                  <w:rFonts w:ascii="Cambria Math" w:hAnsi="Cambria Math"/>
                  <w:color w:val="auto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color w:val="auto"/>
              <w:sz w:val="24"/>
              <w:szCs w:val="24"/>
            </w:rPr>
            <m:t xml:space="preserve"> →</m:t>
          </m:r>
          <m:r>
            <w:rPr>
              <w:rFonts w:ascii="Cambria Math" w:hAnsi="Cambria Math"/>
              <w:color w:val="auto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 w:val="0"/>
                  <w:iCs w:val="0"/>
                  <w:color w:val="auto"/>
                  <w:spacing w:val="1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 w:val="0"/>
                      <w:iCs w:val="0"/>
                      <w:color w:val="auto"/>
                      <w:spacing w:val="1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 w:val="0"/>
                            <w:iCs w:val="0"/>
                            <w:color w:val="auto"/>
                            <w:spacing w:val="1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pacing w:val="10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pacing w:val="10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 w:val="0"/>
                            <w:iCs w:val="0"/>
                            <w:color w:val="auto"/>
                            <w:spacing w:val="1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pacing w:val="10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pacing w:val="10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 xml:space="preserve">    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 w:val="0"/>
                            <w:iCs w:val="0"/>
                            <w:color w:val="auto"/>
                            <w:spacing w:val="1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pacing w:val="10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auto"/>
                            <w:spacing w:val="10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56011E25" w14:textId="77777777" w:rsidR="00270A06" w:rsidRDefault="00270A06" w:rsidP="00270A06">
      <w:pPr>
        <w:pStyle w:val="TipText"/>
        <w:spacing w:after="0" w:line="276" w:lineRule="auto"/>
        <w:ind w:right="-988"/>
        <w:rPr>
          <w:iCs w:val="0"/>
          <w:color w:val="auto"/>
          <w:spacing w:val="10"/>
          <w:sz w:val="24"/>
          <w:szCs w:val="24"/>
        </w:rPr>
      </w:pPr>
    </w:p>
    <w:p w14:paraId="6B90AF5F" w14:textId="77777777" w:rsidR="00270A06" w:rsidRDefault="00270A06" w:rsidP="00270A06">
      <w:pPr>
        <w:pStyle w:val="TipText"/>
        <w:spacing w:after="0" w:line="276" w:lineRule="auto"/>
        <w:ind w:right="-988"/>
        <w:rPr>
          <w:iCs w:val="0"/>
          <w:color w:val="auto"/>
          <w:spacing w:val="10"/>
          <w:sz w:val="24"/>
          <w:szCs w:val="24"/>
        </w:rPr>
      </w:pPr>
    </w:p>
    <w:p w14:paraId="55263836" w14:textId="77777777" w:rsidR="00270A06" w:rsidRDefault="00270A06" w:rsidP="00270A06">
      <w:pPr>
        <w:pStyle w:val="TipText"/>
        <w:spacing w:after="0" w:line="276" w:lineRule="auto"/>
        <w:ind w:right="-988"/>
        <w:rPr>
          <w:iCs w:val="0"/>
          <w:color w:val="auto"/>
          <w:spacing w:val="10"/>
          <w:sz w:val="24"/>
          <w:szCs w:val="24"/>
        </w:rPr>
      </w:pPr>
    </w:p>
    <w:p w14:paraId="67AEC11D" w14:textId="77777777" w:rsidR="00270A06" w:rsidRDefault="00270A06" w:rsidP="00270A06">
      <w:pPr>
        <w:pStyle w:val="TipText"/>
        <w:spacing w:after="0" w:line="276" w:lineRule="auto"/>
        <w:ind w:right="-988"/>
        <w:rPr>
          <w:iCs w:val="0"/>
          <w:color w:val="auto"/>
          <w:spacing w:val="10"/>
          <w:sz w:val="24"/>
          <w:szCs w:val="24"/>
        </w:rPr>
      </w:pPr>
    </w:p>
    <w:p w14:paraId="6CEB5FD7" w14:textId="77777777" w:rsidR="00270A06" w:rsidRDefault="00270A06" w:rsidP="00270A06">
      <w:pPr>
        <w:pStyle w:val="TipText"/>
        <w:spacing w:after="0" w:line="276" w:lineRule="auto"/>
        <w:ind w:right="-988"/>
        <w:rPr>
          <w:iCs w:val="0"/>
          <w:color w:val="auto"/>
          <w:spacing w:val="10"/>
          <w:sz w:val="24"/>
          <w:szCs w:val="24"/>
        </w:rPr>
      </w:pPr>
    </w:p>
    <w:p w14:paraId="5BD4F6B9" w14:textId="2B98E562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i/>
          <w:iCs/>
          <w:color w:val="0413A2" w:themeColor="accent4" w:themeShade="80"/>
          <w:spacing w:val="10"/>
          <w:sz w:val="28"/>
          <w:szCs w:val="28"/>
          <w:lang w:val="ru-RU"/>
        </w:rPr>
      </w:pPr>
      <w:r w:rsidRPr="00270A06"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  <w:lastRenderedPageBreak/>
        <w:t>9-11 Те же собственные числа, что и в пунктах 1, 3, 5, только умноженные на выбран</w:t>
      </w:r>
      <w:r w:rsidRPr="00270A06">
        <w:rPr>
          <w:rFonts w:ascii="Cambria Math" w:hAnsi="Cambria Math" w:cs="Times New Roman"/>
          <w:i/>
          <w:iCs/>
          <w:color w:val="0413A2" w:themeColor="accent4" w:themeShade="80"/>
          <w:spacing w:val="10"/>
          <w:sz w:val="28"/>
          <w:szCs w:val="28"/>
          <w:lang w:val="ru-RU"/>
        </w:rPr>
        <w:t>ную вами константу d такую, что d &gt; 1.</w:t>
      </w:r>
    </w:p>
    <w:p w14:paraId="01EA6EB8" w14:textId="7583763D" w:rsidR="00270A06" w:rsidRPr="00270A06" w:rsidRDefault="00270A06" w:rsidP="00270A06">
      <w:pPr>
        <w:pStyle w:val="TipText"/>
        <w:numPr>
          <w:ilvl w:val="0"/>
          <w:numId w:val="37"/>
        </w:numPr>
        <w:spacing w:line="276" w:lineRule="auto"/>
        <w:ind w:left="709" w:right="-988"/>
        <w:rPr>
          <w:sz w:val="24"/>
          <w:szCs w:val="24"/>
          <w:lang w:val="ru-RU"/>
        </w:rPr>
      </w:pPr>
      <w:r w:rsidRPr="008E2634">
        <w:rPr>
          <w:sz w:val="24"/>
          <w:szCs w:val="24"/>
          <w:lang w:val="ru-RU"/>
        </w:rPr>
        <w:t xml:space="preserve">Выбираем </w:t>
      </w:r>
      <m:oMath>
        <m:r>
          <w:rPr>
            <w:rFonts w:ascii="Cambria Math" w:hAnsi="Cambria Math"/>
            <w:sz w:val="24"/>
            <w:szCs w:val="24"/>
            <w:lang w:val="ru-RU"/>
          </w:rPr>
          <m:t>d=2</m:t>
        </m:r>
      </m:oMath>
    </w:p>
    <w:p w14:paraId="34D793C9" w14:textId="3AE31080" w:rsidR="00270A06" w:rsidRPr="00270A06" w:rsidRDefault="00270A06" w:rsidP="00270A06">
      <w:pPr>
        <w:pStyle w:val="TipText"/>
        <w:spacing w:after="0" w:line="276" w:lineRule="auto"/>
        <w:ind w:right="-988"/>
        <w:rPr>
          <w:i w:val="0"/>
          <w:iCs w:val="0"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 w:val="0"/>
                  <w:iCs w:val="0"/>
                  <w:color w:val="auto"/>
                  <w:sz w:val="24"/>
                  <w:szCs w:val="24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auto"/>
              <w:sz w:val="24"/>
              <w:szCs w:val="24"/>
              <w:lang w:val="ru-RU"/>
            </w:rPr>
            <m:t>=-</m:t>
          </m:r>
          <m:r>
            <m:rPr>
              <m:sty m:val="p"/>
            </m:rPr>
            <w:rPr>
              <w:rFonts w:ascii="Cambria Math" w:hAnsi="Cambria Math"/>
              <w:color w:val="auto"/>
              <w:sz w:val="24"/>
              <w:szCs w:val="24"/>
              <w:lang w:val="ru-RU"/>
            </w:rPr>
            <m:t>2</m:t>
          </m:r>
          <m:r>
            <m:rPr>
              <m:sty m:val="p"/>
            </m:rPr>
            <w:rPr>
              <w:rFonts w:ascii="Cambria Math" w:hAnsi="Cambria Math"/>
              <w:color w:val="auto"/>
              <w:sz w:val="24"/>
              <w:szCs w:val="24"/>
              <w:lang w:val="ru-RU"/>
            </w:rPr>
            <m:t>→</m:t>
          </m:r>
          <m:r>
            <m:rPr>
              <m:sty m:val="p"/>
            </m:rP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 w:val="0"/>
                  <w:iCs w:val="0"/>
                  <w:color w:val="auto"/>
                  <w:spacing w:val="1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 w:val="0"/>
                      <w:iCs w:val="0"/>
                      <w:color w:val="auto"/>
                      <w:spacing w:val="1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-4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 xml:space="preserve">  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-2</m:t>
                    </m:r>
                  </m:e>
                </m:mr>
              </m:m>
            </m:e>
          </m:d>
        </m:oMath>
      </m:oMathPara>
    </w:p>
    <w:p w14:paraId="4D4D5C69" w14:textId="78CA689C" w:rsidR="00270A06" w:rsidRPr="00270A06" w:rsidRDefault="00270A06" w:rsidP="00270A06">
      <w:pPr>
        <w:pStyle w:val="TipText"/>
        <w:spacing w:after="0" w:line="276" w:lineRule="auto"/>
        <w:ind w:right="-988"/>
        <w:rPr>
          <w:i w:val="0"/>
          <w:iCs w:val="0"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 w:val="0"/>
                  <w:iCs w:val="0"/>
                  <w:color w:val="auto"/>
                  <w:sz w:val="24"/>
                  <w:szCs w:val="24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auto"/>
              <w:sz w:val="24"/>
              <w:szCs w:val="24"/>
              <w:lang w:val="ru-RU"/>
            </w:rPr>
            <m:t xml:space="preserve">=±2i→A=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 w:val="0"/>
                  <w:iCs w:val="0"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 w:val="0"/>
                      <w:iCs w:val="0"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 xml:space="preserve">   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-2</m:t>
                    </m:r>
                  </m:e>
                </m:mr>
              </m:m>
            </m:e>
          </m:d>
        </m:oMath>
      </m:oMathPara>
    </w:p>
    <w:p w14:paraId="2BDF128B" w14:textId="081C25CE" w:rsidR="00270A06" w:rsidRPr="00270A06" w:rsidRDefault="00270A06" w:rsidP="00270A06">
      <w:pPr>
        <w:pStyle w:val="TipText"/>
        <w:spacing w:after="0" w:line="276" w:lineRule="auto"/>
        <w:ind w:right="-988"/>
        <w:rPr>
          <w:iCs w:val="0"/>
          <w:color w:val="auto"/>
          <w:spacing w:val="1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/>
                  <w:color w:val="auto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color w:val="auto"/>
                  <w:sz w:val="24"/>
                  <w:szCs w:val="24"/>
                </w:rPr>
                <m:t>1,2</m:t>
              </m:r>
            </m:sub>
          </m:sSub>
          <m:r>
            <w:rPr>
              <w:rFonts w:ascii="Cambria Math" w:hAnsi="Cambria Math"/>
              <w:color w:val="auto"/>
              <w:sz w:val="24"/>
              <w:szCs w:val="24"/>
            </w:rPr>
            <m:t xml:space="preserve">   </m:t>
          </m:r>
          <m:r>
            <w:rPr>
              <w:rFonts w:ascii="Cambria Math" w:hAnsi="Cambria Math"/>
              <w:color w:val="auto"/>
              <w:sz w:val="24"/>
              <w:szCs w:val="24"/>
            </w:rPr>
            <m:t>=</m:t>
          </m:r>
          <m:r>
            <w:rPr>
              <w:rFonts w:ascii="Cambria Math" w:hAnsi="Cambria Math"/>
              <w:color w:val="auto"/>
              <w:sz w:val="24"/>
              <w:szCs w:val="24"/>
            </w:rPr>
            <m:t xml:space="preserve">  2 →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auto"/>
              <w:spacing w:val="1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 w:val="0"/>
                  <w:iCs w:val="0"/>
                  <w:color w:val="auto"/>
                  <w:spacing w:val="1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 w:val="0"/>
                      <w:iCs w:val="0"/>
                      <w:color w:val="auto"/>
                      <w:spacing w:val="1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  <w:spacing w:val="10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184C361A" w14:textId="2C158C50" w:rsidR="00270A06" w:rsidRDefault="00270A06" w:rsidP="00270A06">
      <w:pPr>
        <w:pStyle w:val="TipText"/>
        <w:spacing w:after="0" w:line="276" w:lineRule="auto"/>
        <w:ind w:right="-988"/>
        <w:rPr>
          <w:rFonts w:ascii="Cambria Math" w:hAnsi="Cambria Math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</w:pPr>
      <w:r w:rsidRPr="00270A06">
        <w:rPr>
          <w:rFonts w:ascii="Cambria Math" w:hAnsi="Cambria Math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  <w:t xml:space="preserve">12. </w:t>
      </w:r>
      <m:oMath>
        <m:sSub>
          <m:sSubPr>
            <m:ctrlPr>
              <w:rPr>
                <w:rFonts w:ascii="Cambria Math" w:hAnsi="Cambria Math" w:cs="Times New Roman"/>
                <w:i w:val="0"/>
                <w:iCs w:val="0"/>
                <w:color w:val="0413A2" w:themeColor="accent4" w:themeShade="80"/>
                <w:spacing w:val="1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8"/>
                <w:szCs w:val="28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8"/>
            <w:szCs w:val="28"/>
            <w:lang w:val="ru-RU"/>
          </w:rPr>
          <m:t>=0</m:t>
        </m:r>
      </m:oMath>
    </w:p>
    <w:p w14:paraId="3092D26A" w14:textId="47AD2555" w:rsidR="00270A06" w:rsidRPr="008E11B6" w:rsidRDefault="00270A06" w:rsidP="00270A06">
      <w:pPr>
        <w:pStyle w:val="TipText"/>
        <w:numPr>
          <w:ilvl w:val="0"/>
          <w:numId w:val="37"/>
        </w:numPr>
        <w:spacing w:after="0" w:line="276" w:lineRule="auto"/>
        <w:ind w:left="709" w:right="-988"/>
        <w:rPr>
          <w:sz w:val="24"/>
          <w:szCs w:val="24"/>
          <w:lang w:val="ru-RU"/>
        </w:rPr>
      </w:pPr>
      <w:r w:rsidRPr="00F92D7B">
        <w:rPr>
          <w:sz w:val="24"/>
          <w:szCs w:val="24"/>
          <w:lang w:val="ru-RU"/>
        </w:rPr>
        <w:t xml:space="preserve">Выбираем матрица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-2</m:t>
                  </m:r>
                </m:e>
              </m:mr>
            </m:m>
          </m:e>
        </m:d>
      </m:oMath>
    </w:p>
    <w:p w14:paraId="304C2222" w14:textId="77777777" w:rsidR="00270A06" w:rsidRPr="00270A06" w:rsidRDefault="00270A06" w:rsidP="00270A06">
      <w:pPr>
        <w:pStyle w:val="TipText"/>
        <w:spacing w:after="0" w:line="276" w:lineRule="auto"/>
        <w:ind w:right="-988"/>
        <w:rPr>
          <w:rFonts w:ascii="Cambria Math" w:hAnsi="Cambria Math" w:cs="Times New Roman"/>
          <w:i w:val="0"/>
          <w:iCs w:val="0"/>
          <w:color w:val="0413A2" w:themeColor="accent4" w:themeShade="80"/>
          <w:spacing w:val="10"/>
          <w:sz w:val="28"/>
          <w:szCs w:val="28"/>
          <w:lang w:val="ru-RU"/>
        </w:rPr>
      </w:pPr>
    </w:p>
    <w:p w14:paraId="176DDE19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76260D93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34CBD53D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0CC225F3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3A93B959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690654A6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62B49CB4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1D55668C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26A44879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65072F79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41082E24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133E17D6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3D79BD2F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0F76C3A1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3E262DE3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001FC7AC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3783F195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7D6076F2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7BB36432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262551F8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56D07F0A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6B5AD010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3AC9F5B0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5907CDD1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26587622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0D9C4A8C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3F7939CB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p w14:paraId="487EA5D9" w14:textId="77777777" w:rsidR="00270A06" w:rsidRDefault="00270A06" w:rsidP="00270A06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color w:val="0413A2" w:themeColor="accent4" w:themeShade="80"/>
          <w:spacing w:val="10"/>
          <w:sz w:val="28"/>
          <w:szCs w:val="28"/>
          <w:lang w:val="ru-RU"/>
        </w:rPr>
      </w:pPr>
    </w:p>
    <w:tbl>
      <w:tblPr>
        <w:tblW w:w="10065" w:type="dxa"/>
        <w:tblInd w:w="-471" w:type="dxa"/>
        <w:tblBorders>
          <w:left w:val="single" w:sz="36" w:space="0" w:color="071DF2" w:themeColor="accent4" w:themeShade="BF"/>
        </w:tblBorders>
        <w:tblLayout w:type="fixed"/>
        <w:tblCellMar>
          <w:left w:w="144" w:type="dxa"/>
        </w:tblCellMar>
        <w:tblLook w:val="0600" w:firstRow="0" w:lastRow="0" w:firstColumn="0" w:lastColumn="0" w:noHBand="1" w:noVBand="1"/>
      </w:tblPr>
      <w:tblGrid>
        <w:gridCol w:w="10065"/>
      </w:tblGrid>
      <w:tr w:rsidR="00270A06" w:rsidRPr="00BF4323" w14:paraId="2979CF31" w14:textId="77777777" w:rsidTr="00270A06">
        <w:tc>
          <w:tcPr>
            <w:tcW w:w="10065" w:type="dxa"/>
          </w:tcPr>
          <w:sdt>
            <w:sdtPr>
              <w:rPr>
                <w:sz w:val="36"/>
                <w:szCs w:val="16"/>
                <w:lang w:val="ru-RU"/>
              </w:rPr>
              <w:id w:val="-1351637065"/>
              <w:placeholder>
                <w:docPart w:val="DB04EEA9AC084EE784A71FE00398283B"/>
              </w:placeholder>
              <w15:appearance w15:val="hidden"/>
            </w:sdtPr>
            <w:sdtContent>
              <w:p w14:paraId="3B4D8F28" w14:textId="647C1050" w:rsidR="00270A06" w:rsidRPr="00BF4323" w:rsidRDefault="00270A06" w:rsidP="00422544">
                <w:pPr>
                  <w:pStyle w:val="Title"/>
                  <w:rPr>
                    <w:caps w:val="0"/>
                  </w:rPr>
                </w:pPr>
                <w:r w:rsidRPr="00BF4323">
                  <w:rPr>
                    <w:sz w:val="36"/>
                    <w:szCs w:val="16"/>
                    <w:lang w:val="ru-RU"/>
                  </w:rPr>
                  <w:t xml:space="preserve">Задание </w:t>
                </w:r>
                <w:r>
                  <w:rPr>
                    <w:sz w:val="36"/>
                    <w:szCs w:val="16"/>
                  </w:rPr>
                  <w:t>4</w:t>
                </w:r>
                <w:r w:rsidRPr="00BF4323">
                  <w:rPr>
                    <w:sz w:val="36"/>
                    <w:szCs w:val="16"/>
                    <w:lang w:val="ru-RU"/>
                  </w:rPr>
                  <w:t xml:space="preserve">. </w:t>
                </w:r>
                <w:r w:rsidRPr="00270A06">
                  <w:rPr>
                    <w:sz w:val="36"/>
                    <w:szCs w:val="16"/>
                    <w:lang w:val="ru-RU"/>
                  </w:rPr>
                  <w:t>Замоделируйте дискретное</w:t>
                </w:r>
                <w:r w:rsidRPr="00BF4323">
                  <w:rPr>
                    <w:sz w:val="36"/>
                    <w:szCs w:val="16"/>
                    <w:lang w:val="ru-RU"/>
                  </w:rPr>
                  <w:t xml:space="preserve">. </w:t>
                </w:r>
              </w:p>
            </w:sdtContent>
          </w:sdt>
        </w:tc>
      </w:tr>
      <w:tr w:rsidR="00270A06" w:rsidRPr="00D21B59" w14:paraId="608275E3" w14:textId="77777777" w:rsidTr="00270A06">
        <w:tc>
          <w:tcPr>
            <w:tcW w:w="10065" w:type="dxa"/>
          </w:tcPr>
          <w:p w14:paraId="410E6697" w14:textId="6C8F14D9" w:rsidR="00270A06" w:rsidRPr="00AD6563" w:rsidRDefault="00270A06" w:rsidP="00270A06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color w:val="0413A2" w:themeColor="accent4" w:themeShade="80"/>
                <w:sz w:val="20"/>
                <w:szCs w:val="20"/>
                <w:lang w:val="ru-RU"/>
              </w:rPr>
            </w:pPr>
            <w:r w:rsidRPr="00270A06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>Задайтесь ненулевыми начальными условиями x(0) и постройте графики x1(k), x2(k) для каждой системы. Как влияет расположение собственных чисел на комплексной плоскости на характер движения дискретной системы?</w:t>
            </w:r>
            <w:r w:rsidR="00AD6563" w:rsidRPr="00AD6563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 xml:space="preserve"> </w:t>
            </w:r>
            <w:r w:rsidRPr="00270A06">
              <w:rPr>
                <w:rFonts w:ascii="Times New Roman" w:hAnsi="Times New Roman" w:cs="Times New Roman"/>
                <w:color w:val="0413A2" w:themeColor="accent4" w:themeShade="80"/>
                <w:sz w:val="20"/>
                <w:szCs w:val="20"/>
                <w:lang w:val="ru-RU"/>
              </w:rPr>
              <w:t>Дайте максимально подробный ответ</w:t>
            </w:r>
            <w:r>
              <w:rPr>
                <w:rFonts w:ascii="SFRM1200" w:eastAsia="SFRM1200" w:cs="SFRM1200"/>
                <w:color w:val="404040" w:themeColor="text1" w:themeTint="BF"/>
                <w:sz w:val="24"/>
                <w:szCs w:val="24"/>
                <w:lang w:val="vi-VN"/>
              </w:rPr>
              <w:t>.</w:t>
            </w:r>
          </w:p>
        </w:tc>
      </w:tr>
    </w:tbl>
    <w:p w14:paraId="5290D412" w14:textId="77777777" w:rsidR="00AD6563" w:rsidRPr="003425D2" w:rsidRDefault="00AD6563" w:rsidP="00AD6563">
      <w:pPr>
        <w:pStyle w:val="TipText"/>
        <w:spacing w:after="0" w:line="276" w:lineRule="auto"/>
        <w:ind w:left="720" w:right="-988"/>
        <w:rPr>
          <w:rFonts w:eastAsiaTheme="minorHAnsi"/>
          <w:color w:val="0413A2" w:themeColor="accent4" w:themeShade="80"/>
          <w:sz w:val="24"/>
          <w:szCs w:val="24"/>
          <w:lang w:val="ru-RU"/>
        </w:rPr>
      </w:pPr>
    </w:p>
    <w:p w14:paraId="2BDD5E3D" w14:textId="77777777" w:rsidR="00AD6563" w:rsidRPr="003425D2" w:rsidRDefault="00AD6563" w:rsidP="00AD6563">
      <w:pPr>
        <w:pStyle w:val="TipText"/>
        <w:spacing w:after="0" w:line="276" w:lineRule="auto"/>
        <w:ind w:left="720" w:right="-988"/>
        <w:rPr>
          <w:rFonts w:eastAsiaTheme="minorHAnsi"/>
          <w:color w:val="0413A2" w:themeColor="accent4" w:themeShade="80"/>
          <w:sz w:val="24"/>
          <w:szCs w:val="24"/>
          <w:lang w:val="ru-RU"/>
        </w:rPr>
      </w:pPr>
    </w:p>
    <w:p w14:paraId="7FBFE305" w14:textId="2CF7BDA9" w:rsidR="00AD6563" w:rsidRDefault="00AD6563" w:rsidP="002A2D74">
      <w:pPr>
        <w:pStyle w:val="ListParagraph"/>
        <w:numPr>
          <w:ilvl w:val="0"/>
          <w:numId w:val="43"/>
        </w:numPr>
        <w:spacing w:after="0" w:line="480" w:lineRule="auto"/>
        <w:ind w:left="0" w:right="4"/>
        <w:rPr>
          <w:rFonts w:ascii="Times New Roman" w:hAnsi="Times New Roman" w:cs="Times New Roman"/>
          <w:iCs/>
          <w:color w:val="0413A2" w:themeColor="accent4" w:themeShade="80"/>
          <w:spacing w:val="10"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 xml:space="preserve">→ </m:t>
        </m:r>
        <m:sSub>
          <m:sSubPr>
            <m:ctrlPr>
              <w:rPr>
                <w:rFonts w:ascii="Cambria Math" w:hAnsi="Cambria Math" w:cs="Times New Roman"/>
                <w:iCs/>
                <w:color w:val="0413A2" w:themeColor="accent4" w:themeShade="80"/>
                <w:spacing w:val="10"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4"/>
                <w:szCs w:val="24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413A2" w:themeColor="accent4" w:themeShade="80"/>
                <w:spacing w:val="10"/>
                <w:sz w:val="24"/>
                <w:szCs w:val="24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413A2" w:themeColor="accent4" w:themeShade="80"/>
            <w:spacing w:val="10"/>
            <w:sz w:val="24"/>
            <w:szCs w:val="24"/>
            <w:lang w:val="ru-RU"/>
          </w:rPr>
          <m:t>=-1</m:t>
        </m:r>
      </m:oMath>
    </w:p>
    <w:p w14:paraId="3AAA537F" w14:textId="2603229B" w:rsidR="00AD6563" w:rsidRPr="002A2D74" w:rsidRDefault="002A2D74" w:rsidP="002A2D74">
      <w:pPr>
        <w:spacing w:line="480" w:lineRule="auto"/>
        <w:jc w:val="both"/>
        <w:rPr>
          <w:i/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32D38B9E" w14:textId="061ADB8E" w:rsidR="00AD6563" w:rsidRDefault="00AD6563" w:rsidP="002A2D74">
      <w:pPr>
        <w:pStyle w:val="TipText"/>
        <w:numPr>
          <w:ilvl w:val="0"/>
          <w:numId w:val="29"/>
        </w:numPr>
        <w:spacing w:line="48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(k)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3C2F2D1E" w14:textId="354322D7" w:rsidR="00AD6563" w:rsidRPr="00D7704A" w:rsidRDefault="002A2D74" w:rsidP="00D7704A">
      <w:pPr>
        <w:pStyle w:val="TipText"/>
        <w:spacing w:line="480" w:lineRule="auto"/>
        <w:ind w:right="-988"/>
        <w:rPr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color w:val="C00000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-3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  <w:lang w:val="ru-RU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</m:oMath>
      </m:oMathPara>
    </w:p>
    <w:p w14:paraId="183A3910" w14:textId="2821EBB3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color w:val="0413A2" w:themeColor="accent4" w:themeShade="80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 xml:space="preserve">А =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color w:val="0413A2" w:themeColor="accent4" w:themeShade="80"/>
                        <w:sz w:val="24"/>
                        <w:szCs w:val="24"/>
                        <w:lang w:val="ru-RU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 xml:space="preserve">→ </m:t>
            </m:r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=-</m:t>
        </m:r>
        <m:f>
          <m:fPr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±</m:t>
        </m:r>
        <m:f>
          <m:fPr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  <m:t>2</m:t>
                </m:r>
              </m:e>
            </m:rad>
          </m:den>
        </m:f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i</m:t>
        </m:r>
      </m:oMath>
    </w:p>
    <w:p w14:paraId="2632B75C" w14:textId="77777777" w:rsidR="004A273C" w:rsidRPr="004A273C" w:rsidRDefault="004A273C" w:rsidP="00FF211D">
      <w:pPr>
        <w:ind w:left="142"/>
        <w:rPr>
          <w:b/>
          <w:bCs/>
          <w:iCs/>
          <w:color w:val="0413A2" w:themeColor="accent4" w:themeShade="80"/>
          <w:sz w:val="24"/>
          <w:szCs w:val="24"/>
          <w:lang w:val="ru-RU"/>
        </w:rPr>
      </w:pPr>
    </w:p>
    <w:p w14:paraId="54CDF969" w14:textId="21571E50" w:rsidR="00FF211D" w:rsidRPr="00FF211D" w:rsidRDefault="00FF211D" w:rsidP="00FF211D">
      <w:pPr>
        <w:ind w:left="142"/>
        <w:rPr>
          <w:noProof/>
          <w:color w:val="071DF2" w:themeColor="accent4" w:themeShade="BF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2003D9F0" wp14:editId="4ECC891B">
            <wp:simplePos x="0" y="0"/>
            <wp:positionH relativeFrom="column">
              <wp:posOffset>-247650</wp:posOffset>
            </wp:positionH>
            <wp:positionV relativeFrom="paragraph">
              <wp:posOffset>25400</wp:posOffset>
            </wp:positionV>
            <wp:extent cx="153909" cy="153909"/>
            <wp:effectExtent l="0" t="0" r="0" b="0"/>
            <wp:wrapNone/>
            <wp:docPr id="914137501" name="Graphic 914137501" descr="Badge Tick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356" name="Graphic 179667356" descr="Badge Tick1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09" cy="15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m:rPr>
            <m:nor/>
          </m:rPr>
          <w:rPr>
            <w:rFonts w:ascii="Cambria Math" w:hAnsi="Cambria Math"/>
            <w:b/>
            <w:bCs/>
            <w:iCs/>
            <w:color w:val="0413A2" w:themeColor="accent4" w:themeShade="80"/>
            <w:sz w:val="24"/>
            <w:szCs w:val="24"/>
            <w:lang w:val="ru-RU"/>
          </w:rPr>
          <m:t>У нас формулы</m:t>
        </m:r>
        <m:r>
          <m:rPr>
            <m:sty m:val="p"/>
          </m:rP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>:</m:t>
        </m:r>
        <m: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071DF2" w:themeColor="accent4" w:themeShade="BF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  <m:t>k</m:t>
            </m:r>
          </m:e>
        </m:d>
        <m: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color w:val="071DF2" w:themeColor="accent4" w:themeShade="BF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A</m:t>
            </m:r>
          </m:e>
          <m:sup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color w:val="071DF2" w:themeColor="accent4" w:themeShade="BF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0</m:t>
            </m:r>
          </m:sub>
        </m:sSub>
      </m:oMath>
    </w:p>
    <w:p w14:paraId="1AD9C333" w14:textId="77777777" w:rsidR="00FF211D" w:rsidRPr="003425D2" w:rsidRDefault="00FF211D" w:rsidP="00AD6563">
      <w:pPr>
        <w:spacing w:after="0" w:line="240" w:lineRule="auto"/>
        <w:ind w:right="4"/>
        <w:rPr>
          <w:color w:val="0413A2" w:themeColor="accent4" w:themeShade="80"/>
          <w:sz w:val="24"/>
          <w:szCs w:val="24"/>
          <w:lang w:val="ru-RU"/>
        </w:rPr>
      </w:pPr>
    </w:p>
    <w:p w14:paraId="4D582C33" w14:textId="77777777" w:rsidR="00FF211D" w:rsidRPr="003425D2" w:rsidRDefault="00FF211D" w:rsidP="00AD6563">
      <w:pPr>
        <w:spacing w:after="0" w:line="240" w:lineRule="auto"/>
        <w:ind w:right="4"/>
        <w:rPr>
          <w:color w:val="0413A2" w:themeColor="accent4" w:themeShade="80"/>
          <w:sz w:val="24"/>
          <w:szCs w:val="24"/>
          <w:lang w:val="ru-RU"/>
        </w:rPr>
      </w:pPr>
    </w:p>
    <w:p w14:paraId="22B51CCC" w14:textId="77777777" w:rsidR="00FF211D" w:rsidRPr="003425D2" w:rsidRDefault="00FF211D" w:rsidP="00AD6563">
      <w:pPr>
        <w:spacing w:after="0" w:line="240" w:lineRule="auto"/>
        <w:ind w:right="4"/>
        <w:rPr>
          <w:color w:val="0413A2" w:themeColor="accent4" w:themeShade="80"/>
          <w:sz w:val="24"/>
          <w:szCs w:val="24"/>
          <w:lang w:val="ru-RU"/>
        </w:rPr>
      </w:pPr>
    </w:p>
    <w:p w14:paraId="429BDAC6" w14:textId="7982FD5D" w:rsidR="00FF211D" w:rsidRPr="003425D2" w:rsidRDefault="00AD6563" w:rsidP="00FF211D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color w:val="0413A2" w:themeColor="accent4" w:themeShade="80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 xml:space="preserve">А =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color w:val="0413A2" w:themeColor="accent4" w:themeShade="80"/>
                        <w:sz w:val="24"/>
                        <w:szCs w:val="24"/>
                        <w:lang w:val="ru-RU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-3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-2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 xml:space="preserve">   5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 xml:space="preserve">   3</m:t>
                      </m:r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→</m:t>
            </m:r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=±</m:t>
        </m:r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i</m:t>
        </m:r>
      </m:oMath>
    </w:p>
    <w:p w14:paraId="7EE16B56" w14:textId="77777777" w:rsidR="00AD6563" w:rsidRPr="003425D2" w:rsidRDefault="00AD6563" w:rsidP="00AD6563">
      <w:pPr>
        <w:spacing w:after="0" w:line="240" w:lineRule="auto"/>
        <w:ind w:right="4"/>
        <w:rPr>
          <w:color w:val="0413A2" w:themeColor="accent4" w:themeShade="80"/>
          <w:sz w:val="24"/>
          <w:szCs w:val="24"/>
          <w:lang w:val="ru-RU"/>
        </w:rPr>
      </w:pPr>
    </w:p>
    <w:p w14:paraId="27BB4575" w14:textId="0A3E153F" w:rsidR="00AD6563" w:rsidRDefault="00AD6563" w:rsidP="00AD6563">
      <w:pPr>
        <w:pStyle w:val="TipText"/>
        <w:numPr>
          <w:ilvl w:val="0"/>
          <w:numId w:val="29"/>
        </w:numPr>
        <w:spacing w:line="36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(k)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44FBD241" w14:textId="77777777" w:rsidR="00FF211D" w:rsidRDefault="00FF211D" w:rsidP="00FF211D">
      <w:pPr>
        <w:rPr>
          <w:noProof/>
          <w:color w:val="071DF2" w:themeColor="accent4" w:themeShade="BF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0BBDD76A" wp14:editId="0CFDC225">
            <wp:simplePos x="0" y="0"/>
            <wp:positionH relativeFrom="column">
              <wp:posOffset>-247650</wp:posOffset>
            </wp:positionH>
            <wp:positionV relativeFrom="paragraph">
              <wp:posOffset>25400</wp:posOffset>
            </wp:positionV>
            <wp:extent cx="153909" cy="153909"/>
            <wp:effectExtent l="0" t="0" r="0" b="0"/>
            <wp:wrapNone/>
            <wp:docPr id="1995671800" name="Graphic 1995671800" descr="Badge Tick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356" name="Graphic 179667356" descr="Badge Tick1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09" cy="15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m:rPr>
            <m:nor/>
          </m:rPr>
          <w:rPr>
            <w:rFonts w:ascii="Cambria Math" w:hAnsi="Cambria Math"/>
            <w:b/>
            <w:bCs/>
            <w:iCs/>
            <w:color w:val="0413A2" w:themeColor="accent4" w:themeShade="80"/>
            <w:sz w:val="24"/>
            <w:szCs w:val="24"/>
            <w:lang w:val="ru-RU"/>
          </w:rPr>
          <m:t>У нас формулы</m:t>
        </m:r>
        <m:r>
          <m:rPr>
            <m:sty m:val="p"/>
          </m:rP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>:</m:t>
        </m:r>
        <m: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071DF2" w:themeColor="accent4" w:themeShade="BF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71DF2" w:themeColor="accent4" w:themeShade="BF"/>
                <w:sz w:val="24"/>
                <w:szCs w:val="24"/>
              </w:rPr>
              <m:t>k</m:t>
            </m:r>
          </m:e>
        </m:d>
        <m:r>
          <w:rPr>
            <w:rFonts w:ascii="Cambria Math" w:hAnsi="Cambria Math"/>
            <w:color w:val="071DF2" w:themeColor="accent4" w:themeShade="BF"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color w:val="071DF2" w:themeColor="accent4" w:themeShade="BF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A</m:t>
            </m:r>
          </m:e>
          <m:sup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k</m:t>
            </m:r>
          </m:sup>
        </m:sSup>
        <m:sSub>
          <m:sSubPr>
            <m:ctrlPr>
              <w:rPr>
                <w:rFonts w:ascii="Cambria Math" w:hAnsi="Cambria Math"/>
                <w:i/>
                <w:color w:val="071DF2" w:themeColor="accent4" w:themeShade="BF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color w:val="071DF2" w:themeColor="accent4" w:themeShade="BF"/>
                <w:sz w:val="24"/>
                <w:szCs w:val="24"/>
                <w:lang w:val="ru-RU"/>
              </w:rPr>
              <m:t>0</m:t>
            </m:r>
          </m:sub>
        </m:sSub>
      </m:oMath>
    </w:p>
    <w:p w14:paraId="2649056A" w14:textId="50347ACB" w:rsidR="00FF211D" w:rsidRPr="00791030" w:rsidRDefault="00FF211D" w:rsidP="00FF211D">
      <w:pPr>
        <w:rPr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-3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-2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 xml:space="preserve">   5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 xml:space="preserve">   3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554A2ADF" w14:textId="39F55C73" w:rsidR="00791030" w:rsidRPr="003425D2" w:rsidRDefault="00791030" w:rsidP="00F86A7D">
      <w:pPr>
        <w:spacing w:after="0" w:line="240" w:lineRule="auto"/>
        <w:ind w:right="4"/>
        <w:rPr>
          <w:i/>
          <w:color w:val="0413A2" w:themeColor="accent4" w:themeShade="80"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413A2" w:themeColor="accent4" w:themeShade="80"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413A2" w:themeColor="accent4" w:themeShade="80"/>
                  <w:sz w:val="24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hAnsi="Cambria Math"/>
                  <w:color w:val="0413A2" w:themeColor="accent4" w:themeShade="80"/>
                  <w:sz w:val="24"/>
                  <w:szCs w:val="24"/>
                  <w:lang w:val="ru-RU"/>
                </w:rPr>
                <m:t>k</m:t>
              </m:r>
            </m:sup>
          </m:sSup>
          <m:r>
            <w:rPr>
              <w:rFonts w:ascii="Cambria Math" w:hAnsi="Cambria Math"/>
              <w:color w:val="0413A2" w:themeColor="accent4" w:themeShade="80"/>
              <w:sz w:val="24"/>
              <w:szCs w:val="24"/>
              <w:lang w:val="ru-RU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color w:val="0413A2" w:themeColor="accent4" w:themeShade="80"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413A2" w:themeColor="accent4" w:themeShade="80"/>
                  <w:sz w:val="24"/>
                  <w:szCs w:val="24"/>
                  <w:lang w:val="ru-RU"/>
                </w:rPr>
                <m:t>J</m:t>
              </m:r>
            </m:e>
            <m:sup>
              <m:r>
                <w:rPr>
                  <w:rFonts w:ascii="Cambria Math" w:hAnsi="Cambria Math"/>
                  <w:color w:val="0413A2" w:themeColor="accent4" w:themeShade="80"/>
                  <w:sz w:val="24"/>
                  <w:szCs w:val="24"/>
                  <w:lang w:val="ru-RU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413A2" w:themeColor="accent4" w:themeShade="80"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413A2" w:themeColor="accent4" w:themeShade="80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hAnsi="Cambria Math"/>
                  <w:color w:val="0413A2" w:themeColor="accent4" w:themeShade="80"/>
                  <w:sz w:val="24"/>
                  <w:szCs w:val="24"/>
                  <w:lang w:val="ru-RU"/>
                </w:rPr>
                <m:t>-1</m:t>
              </m:r>
            </m:sup>
          </m:sSup>
        </m:oMath>
      </m:oMathPara>
    </w:p>
    <w:p w14:paraId="39B7DF80" w14:textId="0F8D5277" w:rsidR="00FF211D" w:rsidRPr="00FF211D" w:rsidRDefault="00F86A7D" w:rsidP="00FF211D">
      <w:pPr>
        <w:rPr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-3+i</m:t>
                        </m: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-3-i</m:t>
                        </m: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-3+i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5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-3-i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5</m:t>
                            </m:r>
                          </m:den>
                        </m:f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-1</m:t>
              </m:r>
            </m:sup>
          </m:sSup>
        </m:oMath>
      </m:oMathPara>
    </w:p>
    <w:p w14:paraId="3FF2EF92" w14:textId="3525AFFD" w:rsidR="00AD6563" w:rsidRPr="00F86A7D" w:rsidRDefault="00F86A7D" w:rsidP="00AD6563">
      <w:pPr>
        <w:spacing w:after="0" w:line="240" w:lineRule="auto"/>
        <w:ind w:right="4"/>
        <w:rPr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 xml:space="preserve">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5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5</m:t>
                            </m:r>
                          </m:den>
                        </m:f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 xml:space="preserve"> 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-1</m:t>
              </m:r>
            </m:sup>
          </m:sSup>
        </m:oMath>
      </m:oMathPara>
    </w:p>
    <w:p w14:paraId="475E8BDA" w14:textId="79CF9C94" w:rsidR="00F86A7D" w:rsidRPr="00F86A7D" w:rsidRDefault="00F86A7D" w:rsidP="00AD6563">
      <w:pPr>
        <w:spacing w:after="0" w:line="240" w:lineRule="auto"/>
        <w:ind w:right="4"/>
        <w:rPr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 xml:space="preserve">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-k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3</m:t>
                    </m:r>
                  </m:e>
                </m:mr>
              </m:m>
            </m:e>
          </m:d>
        </m:oMath>
      </m:oMathPara>
    </w:p>
    <w:p w14:paraId="27709673" w14:textId="16A31002" w:rsidR="00F86A7D" w:rsidRPr="00F86A7D" w:rsidRDefault="00F86A7D" w:rsidP="00AD6563">
      <w:pPr>
        <w:spacing w:after="0" w:line="240" w:lineRule="auto"/>
        <w:ind w:right="4"/>
        <w:rPr>
          <w:noProof/>
          <w:color w:val="auto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Cs/>
                <w:noProof/>
                <w:color w:val="auto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noProof/>
                    <w:color w:val="auto"/>
                    <w:sz w:val="24"/>
                    <w:szCs w:val="24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Cs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  <m:t>k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Cs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color w:val="auto"/>
                          <w:sz w:val="24"/>
                          <w:szCs w:val="24"/>
                          <w:lang w:val="ru-RU"/>
                        </w:rPr>
                        <m:t>k</m:t>
                      </m:r>
                    </m:e>
                  </m:d>
                </m:e>
              </m:mr>
            </m:m>
          </m:e>
        </m:d>
        <m:r>
          <w:rPr>
            <w:rFonts w:ascii="Cambria Math" w:hAnsi="Cambria Math"/>
            <w:noProof/>
            <w:color w:val="auto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>-3k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>-2k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 xml:space="preserve">   5k</m:t>
                  </m:r>
                </m:e>
                <m:e>
                  <m:r>
                    <w:rPr>
                      <w:rFonts w:ascii="Cambria Math" w:hAnsi="Cambria Math"/>
                      <w:color w:val="auto"/>
                      <w:sz w:val="24"/>
                      <w:szCs w:val="24"/>
                      <w:lang w:val="ru-RU"/>
                    </w:rPr>
                    <m:t>3k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  <w:sz w:val="24"/>
                    <w:szCs w:val="24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  <m:t>0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  <w:sz w:val="24"/>
                          <w:szCs w:val="24"/>
                          <w:lang w:val="ru-RU"/>
                        </w:rPr>
                        <m:t>0</m:t>
                      </m:r>
                    </m:e>
                  </m:d>
                </m:e>
              </m:mr>
            </m:m>
          </m:e>
        </m:d>
      </m:oMath>
      <w:r>
        <w:rPr>
          <w:iCs/>
          <w:noProof/>
          <w:color w:val="auto"/>
          <w:sz w:val="24"/>
          <w:szCs w:val="24"/>
        </w:rPr>
        <w:t xml:space="preserve"> </w:t>
      </w:r>
    </w:p>
    <w:p w14:paraId="65DFAAFD" w14:textId="77777777" w:rsidR="0077762A" w:rsidRPr="003425D2" w:rsidRDefault="0077762A" w:rsidP="00AD6563">
      <w:pPr>
        <w:spacing w:after="0" w:line="240" w:lineRule="auto"/>
        <w:ind w:right="4"/>
        <w:rPr>
          <w:noProof/>
          <w:color w:val="0413A2" w:themeColor="accent4" w:themeShade="80"/>
          <w:sz w:val="24"/>
          <w:szCs w:val="24"/>
          <w:lang w:val="ru-RU"/>
        </w:rPr>
      </w:pPr>
    </w:p>
    <w:p w14:paraId="333885E2" w14:textId="77777777" w:rsidR="0077762A" w:rsidRPr="003425D2" w:rsidRDefault="0077762A" w:rsidP="00AD6563">
      <w:pPr>
        <w:spacing w:after="0" w:line="240" w:lineRule="auto"/>
        <w:ind w:right="4"/>
        <w:rPr>
          <w:noProof/>
          <w:color w:val="0413A2" w:themeColor="accent4" w:themeShade="80"/>
          <w:sz w:val="24"/>
          <w:szCs w:val="24"/>
          <w:lang w:val="ru-RU"/>
        </w:rPr>
      </w:pPr>
    </w:p>
    <w:p w14:paraId="157207E9" w14:textId="77777777" w:rsidR="0077762A" w:rsidRPr="003425D2" w:rsidRDefault="0077762A" w:rsidP="00AD6563">
      <w:pPr>
        <w:spacing w:after="0" w:line="240" w:lineRule="auto"/>
        <w:ind w:right="4"/>
        <w:rPr>
          <w:noProof/>
          <w:color w:val="0413A2" w:themeColor="accent4" w:themeShade="80"/>
          <w:sz w:val="24"/>
          <w:szCs w:val="24"/>
          <w:lang w:val="ru-RU"/>
        </w:rPr>
      </w:pPr>
    </w:p>
    <w:p w14:paraId="4AA14626" w14:textId="77777777" w:rsidR="0077762A" w:rsidRPr="003425D2" w:rsidRDefault="0077762A" w:rsidP="00AD6563">
      <w:pPr>
        <w:spacing w:after="0" w:line="240" w:lineRule="auto"/>
        <w:ind w:right="4"/>
        <w:rPr>
          <w:noProof/>
          <w:color w:val="0413A2" w:themeColor="accent4" w:themeShade="80"/>
          <w:sz w:val="24"/>
          <w:szCs w:val="24"/>
          <w:lang w:val="ru-RU"/>
        </w:rPr>
      </w:pPr>
    </w:p>
    <w:p w14:paraId="17F3C008" w14:textId="77777777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color w:val="0413A2" w:themeColor="accent4" w:themeShade="80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 xml:space="preserve">А =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color w:val="0413A2" w:themeColor="accent4" w:themeShade="80"/>
                        <w:sz w:val="24"/>
                        <w:szCs w:val="24"/>
                        <w:lang w:val="ru-RU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413A2" w:themeColor="accent4" w:themeShade="80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413A2" w:themeColor="accent4" w:themeShade="80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→</m:t>
            </m:r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</m:t>
        </m:r>
        <m:f>
          <m:fPr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±</m:t>
        </m:r>
        <m:f>
          <m:fPr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  <m:t>2</m:t>
                </m:r>
              </m:e>
            </m:rad>
          </m:den>
        </m:f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i</m:t>
        </m:r>
      </m:oMath>
    </w:p>
    <w:p w14:paraId="42A4E09B" w14:textId="77777777" w:rsidR="00AD6563" w:rsidRPr="003425D2" w:rsidRDefault="00AD6563" w:rsidP="00AD6563">
      <w:pPr>
        <w:pStyle w:val="ListParagraph"/>
        <w:rPr>
          <w:color w:val="0413A2" w:themeColor="accent4" w:themeShade="80"/>
          <w:sz w:val="24"/>
          <w:szCs w:val="24"/>
          <w:lang w:val="ru-RU"/>
        </w:rPr>
      </w:pPr>
    </w:p>
    <w:p w14:paraId="1EE141C5" w14:textId="77777777" w:rsidR="00AD6563" w:rsidRPr="003425D2" w:rsidRDefault="00AD6563" w:rsidP="00AD6563">
      <w:pPr>
        <w:spacing w:after="0" w:line="240" w:lineRule="auto"/>
        <w:ind w:right="4"/>
        <w:rPr>
          <w:color w:val="0413A2" w:themeColor="accent4" w:themeShade="80"/>
          <w:sz w:val="24"/>
          <w:szCs w:val="24"/>
          <w:lang w:val="ru-RU"/>
        </w:rPr>
      </w:pPr>
    </w:p>
    <w:p w14:paraId="70055928" w14:textId="0E95E7D3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color w:val="0413A2" w:themeColor="accent4" w:themeShade="80"/>
          <w:sz w:val="24"/>
          <w:szCs w:val="24"/>
          <w:lang w:val="ru-RU"/>
        </w:rPr>
      </w:pPr>
      <m:oMath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m:rPr>
            <m:sty m:val="p"/>
          </m:rP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=1</m:t>
        </m:r>
      </m:oMath>
    </w:p>
    <w:p w14:paraId="49DE3B99" w14:textId="4F6A75CE" w:rsidR="00874F7F" w:rsidRPr="002A2D74" w:rsidRDefault="00874F7F" w:rsidP="00874F7F">
      <w:pPr>
        <w:spacing w:line="480" w:lineRule="auto"/>
        <w:jc w:val="both"/>
        <w:rPr>
          <w:i/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6DA13884" w14:textId="70B113BB" w:rsidR="00874F7F" w:rsidRDefault="00874F7F" w:rsidP="00874F7F">
      <w:pPr>
        <w:pStyle w:val="TipText"/>
        <w:numPr>
          <w:ilvl w:val="0"/>
          <w:numId w:val="29"/>
        </w:numPr>
        <w:spacing w:line="48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(k)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5D021B49" w14:textId="04EA2C4D" w:rsidR="00874F7F" w:rsidRPr="00D7704A" w:rsidRDefault="00874F7F" w:rsidP="00874F7F">
      <w:pPr>
        <w:pStyle w:val="TipText"/>
        <w:spacing w:line="480" w:lineRule="auto"/>
        <w:ind w:right="-988"/>
        <w:rPr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 xml:space="preserve">   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color w:val="C00000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-5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k-3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  <w:lang w:val="ru-RU"/>
                      </w:rPr>
                      <m:t>5</m:t>
                    </m:r>
                  </m:e>
                </m:mr>
              </m:m>
            </m:e>
          </m:d>
        </m:oMath>
      </m:oMathPara>
    </w:p>
    <w:p w14:paraId="60EB6E64" w14:textId="3D40FF7E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  <m:oMath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 xml:space="preserve">→ </m:t>
        </m:r>
        <m:sSub>
          <m:sSub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=-</m:t>
        </m:r>
        <m:f>
          <m:f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2</m:t>
            </m:r>
          </m:den>
        </m:f>
      </m:oMath>
    </w:p>
    <w:p w14:paraId="71E85F27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47424850" w14:textId="46DCAFFF" w:rsidR="004A273C" w:rsidRPr="004A273C" w:rsidRDefault="004A273C" w:rsidP="004A273C">
      <w:pPr>
        <w:spacing w:line="480" w:lineRule="auto"/>
        <w:ind w:left="-284" w:right="-988"/>
        <w:jc w:val="both"/>
        <w:rPr>
          <w:i/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 xml:space="preserve">   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54DD0A4A" w14:textId="5C8E4608" w:rsidR="004A273C" w:rsidRDefault="004A273C" w:rsidP="004A273C">
      <w:pPr>
        <w:pStyle w:val="TipText"/>
        <w:numPr>
          <w:ilvl w:val="0"/>
          <w:numId w:val="29"/>
        </w:numPr>
        <w:spacing w:line="48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(k)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-15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3EE0A1EF" w14:textId="678A3082" w:rsidR="004A273C" w:rsidRPr="00D7704A" w:rsidRDefault="004A273C" w:rsidP="004A273C">
      <w:pPr>
        <w:pStyle w:val="TipText"/>
        <w:spacing w:line="480" w:lineRule="auto"/>
        <w:ind w:right="-988"/>
        <w:rPr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Cs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color w:val="C00000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65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color w:val="C00000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-75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</m:oMath>
      </m:oMathPara>
    </w:p>
    <w:p w14:paraId="0F53D062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1D07C3F8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42F6ED36" w14:textId="019654E0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  <m:oMath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 xml:space="preserve">→ </m:t>
        </m:r>
        <m:sSub>
          <m:sSub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=±</m:t>
        </m:r>
        <m:f>
          <m:f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2</m:t>
            </m:r>
          </m:den>
        </m:f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i</m:t>
        </m:r>
      </m:oMath>
    </w:p>
    <w:p w14:paraId="65FD7822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2EB0A478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764C34A7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15F70643" w14:textId="7F42CF84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  <m:oMath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 xml:space="preserve">    0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413A2" w:themeColor="accent4" w:themeShade="80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 xml:space="preserve">   =   </m:t>
        </m:r>
        <m:f>
          <m:f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2</m:t>
            </m:r>
          </m:den>
        </m:f>
      </m:oMath>
    </w:p>
    <w:p w14:paraId="0AEAB7E8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0FC929B4" w14:textId="433D7D75" w:rsidR="004A273C" w:rsidRPr="004A273C" w:rsidRDefault="004A273C" w:rsidP="004A273C">
      <w:pPr>
        <w:spacing w:line="480" w:lineRule="auto"/>
        <w:jc w:val="both"/>
        <w:rPr>
          <w:i/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 xml:space="preserve"> 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den>
                        </m:f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33519DA2" w14:textId="6D789BC5" w:rsidR="004A273C" w:rsidRDefault="004A273C" w:rsidP="004A273C">
      <w:pPr>
        <w:pStyle w:val="TipText"/>
        <w:numPr>
          <w:ilvl w:val="0"/>
          <w:numId w:val="29"/>
        </w:numPr>
        <w:spacing w:line="48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(k)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5D190F04" w14:textId="17C83FD9" w:rsidR="004A273C" w:rsidRPr="00D7704A" w:rsidRDefault="004A273C" w:rsidP="004A273C">
      <w:pPr>
        <w:pStyle w:val="TipText"/>
        <w:spacing w:line="480" w:lineRule="auto"/>
        <w:ind w:right="-988"/>
        <w:rPr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color w:val="auto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color w:val="C00000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color w:val="C00000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-5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color w:val="C00000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color w:val="071DF2" w:themeColor="accent4" w:themeShade="BF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71DF2" w:themeColor="accent4" w:themeShade="BF"/>
                                    <w:sz w:val="24"/>
                                    <w:szCs w:val="24"/>
                                    <w:lang w:val="ru-RU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</m:oMath>
      </m:oMathPara>
    </w:p>
    <w:p w14:paraId="2A9A982C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4CF2EAFE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66432B4D" w14:textId="411FF95C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  <m:oMath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 xml:space="preserve">→ </m:t>
        </m:r>
        <m:sSub>
          <m:sSub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=-2</m:t>
        </m:r>
      </m:oMath>
    </w:p>
    <w:p w14:paraId="660C6092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58E1274B" w14:textId="19E9C573" w:rsidR="004A273C" w:rsidRPr="002B0E92" w:rsidRDefault="004A273C" w:rsidP="004A273C">
      <w:pPr>
        <w:spacing w:line="480" w:lineRule="auto"/>
        <w:jc w:val="both"/>
        <w:rPr>
          <w:i/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Cs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-2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2(-1)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50AD52F2" w14:textId="7928CBD3" w:rsidR="004A273C" w:rsidRDefault="004A273C" w:rsidP="004A273C">
      <w:pPr>
        <w:pStyle w:val="TipText"/>
        <w:numPr>
          <w:ilvl w:val="0"/>
          <w:numId w:val="29"/>
        </w:numPr>
        <w:spacing w:line="48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(k)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2453F192" w14:textId="51C21297" w:rsidR="004A273C" w:rsidRPr="00D7704A" w:rsidRDefault="004A273C" w:rsidP="004A273C">
      <w:pPr>
        <w:pStyle w:val="TipText"/>
        <w:spacing w:line="480" w:lineRule="auto"/>
        <w:ind w:right="-988"/>
        <w:rPr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2(-</m:t>
                        </m:r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 xml:space="preserve">   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color w:val="C00000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-5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+10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  <w:lang w:val="ru-RU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71DF2" w:themeColor="accent4" w:themeShade="BF"/>
                                <w:sz w:val="24"/>
                                <w:szCs w:val="24"/>
                                <w:lang w:val="ru-RU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  <w:lang w:val="ru-RU"/>
                      </w:rPr>
                      <m:t xml:space="preserve">2^k </m:t>
                    </m:r>
                  </m:e>
                </m:mr>
              </m:m>
            </m:e>
          </m:d>
        </m:oMath>
      </m:oMathPara>
    </w:p>
    <w:p w14:paraId="72D2F1D4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502ED698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39E10FDA" w14:textId="05D2E96F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  <w:r w:rsidRPr="003425D2"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 xml:space="preserve">   4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 xml:space="preserve">→ </m:t>
        </m:r>
        <m:sSub>
          <m:sSub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=±2i</m:t>
        </m:r>
      </m:oMath>
    </w:p>
    <w:p w14:paraId="72DE7D4D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43CC68EA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56D306C4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576FF362" w14:textId="0751E8D2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  <m:oMath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 xml:space="preserve"> A 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→</m:t>
        </m:r>
        <m:sSub>
          <m:sSub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 2</m:t>
        </m:r>
      </m:oMath>
    </w:p>
    <w:p w14:paraId="327C9A31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03A4FA0D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13E7ED2F" w14:textId="54E683F8" w:rsidR="002B0E92" w:rsidRPr="002B0E92" w:rsidRDefault="002B0E92" w:rsidP="002B0E92">
      <w:pPr>
        <w:spacing w:line="480" w:lineRule="auto"/>
        <w:jc w:val="both"/>
        <w:rPr>
          <w:i/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4382E975" w14:textId="316AA622" w:rsidR="002B0E92" w:rsidRDefault="002B0E92" w:rsidP="002B0E92">
      <w:pPr>
        <w:pStyle w:val="TipText"/>
        <w:numPr>
          <w:ilvl w:val="0"/>
          <w:numId w:val="29"/>
        </w:numPr>
        <w:spacing w:line="48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(k)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10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4D8952A7" w14:textId="691EC83D" w:rsidR="00AD6563" w:rsidRPr="002B0E92" w:rsidRDefault="002B0E92" w:rsidP="002B0E92">
      <w:pPr>
        <w:pStyle w:val="TipText"/>
        <w:spacing w:line="480" w:lineRule="auto"/>
        <w:ind w:right="-988"/>
        <w:rPr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 w:val="0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 xml:space="preserve">   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color w:val="C00000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+40∙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C00000"/>
                        <w:sz w:val="24"/>
                        <w:szCs w:val="24"/>
                        <w:lang w:val="ru-RU"/>
                      </w:rPr>
                      <m:t>k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71DF2" w:themeColor="accent4" w:themeShade="BF"/>
                        <w:sz w:val="24"/>
                        <w:szCs w:val="24"/>
                        <w:lang w:val="ru-RU"/>
                      </w:rPr>
                      <m:t xml:space="preserve">10∙2^k </m:t>
                    </m:r>
                  </m:e>
                </m:mr>
              </m:m>
            </m:e>
          </m:d>
        </m:oMath>
      </m:oMathPara>
    </w:p>
    <w:p w14:paraId="081F07A9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591E3462" w14:textId="4BA4DC18" w:rsidR="00AD6563" w:rsidRPr="003425D2" w:rsidRDefault="00AD6563" w:rsidP="00AD6563">
      <w:pPr>
        <w:pStyle w:val="ListParagraph"/>
        <w:numPr>
          <w:ilvl w:val="0"/>
          <w:numId w:val="43"/>
        </w:numPr>
        <w:spacing w:after="0" w:line="240" w:lineRule="auto"/>
        <w:ind w:left="0"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  <w:r w:rsidRPr="003425D2"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  <w:t xml:space="preserve"> А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413A2" w:themeColor="accent4" w:themeShade="80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413A2" w:themeColor="accent4" w:themeShade="80"/>
                      <w:sz w:val="24"/>
                      <w:szCs w:val="24"/>
                      <w:lang w:val="ru-RU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 xml:space="preserve">→ </m:t>
        </m:r>
        <m:sSub>
          <m:sSubPr>
            <m:ctrlPr>
              <w:rPr>
                <w:rFonts w:ascii="Cambria Math" w:hAnsi="Cambria Math"/>
                <w:i/>
                <w:color w:val="0413A2" w:themeColor="accent4" w:themeShade="80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color w:val="0413A2" w:themeColor="accent4" w:themeShade="80"/>
                <w:sz w:val="24"/>
                <w:szCs w:val="24"/>
                <w:lang w:val="ru-RU"/>
              </w:rPr>
              <m:t>1,2</m:t>
            </m:r>
          </m:sub>
        </m:sSub>
        <m:r>
          <w:rPr>
            <w:rFonts w:ascii="Cambria Math" w:hAnsi="Cambria Math"/>
            <w:color w:val="0413A2" w:themeColor="accent4" w:themeShade="80"/>
            <w:sz w:val="24"/>
            <w:szCs w:val="24"/>
            <w:lang w:val="ru-RU"/>
          </w:rPr>
          <m:t>=0</m:t>
        </m:r>
      </m:oMath>
    </w:p>
    <w:p w14:paraId="1D3FF639" w14:textId="77777777" w:rsidR="00AD6563" w:rsidRPr="003425D2" w:rsidRDefault="00AD6563" w:rsidP="00AD6563">
      <w:pPr>
        <w:spacing w:after="0" w:line="240" w:lineRule="auto"/>
        <w:ind w:right="4"/>
        <w:rPr>
          <w:rFonts w:ascii="Cambria Math" w:hAnsi="Cambria Math"/>
          <w:i/>
          <w:color w:val="0413A2" w:themeColor="accent4" w:themeShade="80"/>
          <w:sz w:val="24"/>
          <w:szCs w:val="24"/>
          <w:lang w:val="ru-RU"/>
        </w:rPr>
      </w:pPr>
    </w:p>
    <w:p w14:paraId="62921A7C" w14:textId="0EBE5076" w:rsidR="002B0E92" w:rsidRPr="002B0E92" w:rsidRDefault="002B0E92" w:rsidP="002B0E92">
      <w:pPr>
        <w:spacing w:line="480" w:lineRule="auto"/>
        <w:jc w:val="both"/>
        <w:rPr>
          <w:i/>
          <w:noProof/>
          <w:color w:val="auto"/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P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  <m:t>D</m:t>
              </m:r>
            </m:e>
            <m:sup>
              <m: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(0)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(0)</m:t>
                    </m:r>
                  </m:e>
                </m:mr>
              </m:m>
            </m:e>
          </m:d>
          <m:r>
            <w:rPr>
              <w:rFonts w:ascii="Cambria Math" w:hAnsi="Cambria Math"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2k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-4k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-2k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1A0EF113" w14:textId="133FF8AE" w:rsidR="002B0E92" w:rsidRDefault="002B0E92" w:rsidP="002B0E92">
      <w:pPr>
        <w:pStyle w:val="TipText"/>
        <w:numPr>
          <w:ilvl w:val="0"/>
          <w:numId w:val="29"/>
        </w:numPr>
        <w:spacing w:line="480" w:lineRule="auto"/>
        <w:ind w:left="284" w:right="-988"/>
        <w:rPr>
          <w:sz w:val="24"/>
          <w:szCs w:val="24"/>
          <w:lang w:val="ru-RU"/>
        </w:rPr>
      </w:pPr>
      <w:r w:rsidRPr="00057027">
        <w:rPr>
          <w:sz w:val="24"/>
          <w:szCs w:val="24"/>
          <w:lang w:val="ru-RU"/>
        </w:rPr>
        <w:t xml:space="preserve">Определяем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(k)</m:t>
        </m:r>
      </m:oMath>
      <w:r w:rsidRPr="00057027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 </w:t>
      </w:r>
      <m:oMath>
        <m:r>
          <w:rPr>
            <w:rFonts w:ascii="Cambria Math" w:hAnsi="Cambria Math"/>
            <w:sz w:val="24"/>
            <w:szCs w:val="24"/>
            <w:lang w:val="ru-RU"/>
          </w:rPr>
          <m:t>x</m:t>
        </m:r>
        <m:d>
          <m:dPr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  <w:lang w:val="ru-RU"/>
          </w:rPr>
          <m:t xml:space="preserve">   </m:t>
        </m:r>
      </m:oMath>
      <w:r w:rsidRPr="00FA2C37">
        <w:rPr>
          <w:sz w:val="24"/>
          <w:szCs w:val="24"/>
          <w:lang w:val="ru-RU"/>
        </w:rPr>
        <w:t xml:space="preserve"> </w:t>
      </w:r>
    </w:p>
    <w:p w14:paraId="4A431A34" w14:textId="186E9D3E" w:rsidR="002B0E92" w:rsidRPr="002B0E92" w:rsidRDefault="002B0E92" w:rsidP="002B0E92">
      <w:pPr>
        <w:pStyle w:val="TipText"/>
        <w:spacing w:line="480" w:lineRule="auto"/>
        <w:ind w:right="-988"/>
        <w:rPr>
          <w:sz w:val="24"/>
          <w:szCs w:val="24"/>
          <w:lang w:val="ru-RU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color w:val="auto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noProof/>
              <w:color w:val="auto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 w:val="0"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 w:val="0"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2k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-4k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k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auto"/>
                        <w:sz w:val="24"/>
                        <w:szCs w:val="24"/>
                        <w:lang w:val="ru-RU"/>
                      </w:rPr>
                      <m:t>-2k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noProof/>
                  <w:color w:val="auto"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C00000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71DF2" w:themeColor="accent4" w:themeShade="BF"/>
                            <w:sz w:val="24"/>
                            <w:szCs w:val="24"/>
                            <w:lang w:val="ru-RU"/>
                          </w:rPr>
                          <m:t>k</m:t>
                        </m:r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sz w:val="24"/>
                  <w:szCs w:val="24"/>
                  <w:lang w:val="ru-RU"/>
                </w:rPr>
              </m:ctrlPr>
            </m:dPr>
            <m:e/>
          </m:d>
        </m:oMath>
        <m:oMath>
          <m:e>
            <m:ctrlPr>
              <w:r w:rsidRPr="002B0E92">
                <w:rPr>
                  <w:sz w:val="24"/>
                  <w:szCs w:val="24"/>
                  <w:lang w:val="ru-RU"/>
                </w:rPr>
              </w:r>
            </m:ctrlPr>
          </m:e>
        </m:oMath>
      </m:oMathPara>
    </w:p>
    <w:p w14:paraId="1BC7E183" w14:textId="77777777" w:rsidR="00AD6563" w:rsidRPr="003425D2" w:rsidRDefault="00AD6563" w:rsidP="00AD6563">
      <w:pPr>
        <w:spacing w:after="0" w:line="240" w:lineRule="auto"/>
        <w:ind w:right="4"/>
        <w:rPr>
          <w:color w:val="0413A2" w:themeColor="accent4" w:themeShade="80"/>
          <w:sz w:val="24"/>
          <w:szCs w:val="24"/>
          <w:lang w:val="ru-RU"/>
        </w:rPr>
      </w:pPr>
    </w:p>
    <w:sectPr w:rsidR="00AD6563" w:rsidRPr="003425D2" w:rsidSect="00270A06">
      <w:footerReference w:type="default" r:id="rId27"/>
      <w:pgSz w:w="12240" w:h="15840" w:code="1"/>
      <w:pgMar w:top="993" w:right="1440" w:bottom="284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3CDD8" w14:textId="77777777" w:rsidR="00A239F8" w:rsidRDefault="00A239F8">
      <w:pPr>
        <w:spacing w:after="0" w:line="240" w:lineRule="auto"/>
      </w:pPr>
      <w:r>
        <w:separator/>
      </w:r>
    </w:p>
  </w:endnote>
  <w:endnote w:type="continuationSeparator" w:id="0">
    <w:p w14:paraId="36FA6E97" w14:textId="77777777" w:rsidR="00A239F8" w:rsidRDefault="00A23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FRM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9E0CA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BFA7F" w14:textId="77777777" w:rsidR="00A239F8" w:rsidRDefault="00A239F8">
      <w:pPr>
        <w:spacing w:after="0" w:line="240" w:lineRule="auto"/>
      </w:pPr>
      <w:r>
        <w:separator/>
      </w:r>
    </w:p>
  </w:footnote>
  <w:footnote w:type="continuationSeparator" w:id="0">
    <w:p w14:paraId="15DC3ABF" w14:textId="77777777" w:rsidR="00A239F8" w:rsidRDefault="00A23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B26332"/>
    <w:multiLevelType w:val="hybridMultilevel"/>
    <w:tmpl w:val="B14E7EFA"/>
    <w:lvl w:ilvl="0" w:tplc="0B04F540">
      <w:start w:val="1"/>
      <w:numFmt w:val="bullet"/>
      <w:lvlText w:val="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E0C12C5"/>
    <w:multiLevelType w:val="hybridMultilevel"/>
    <w:tmpl w:val="2E804C18"/>
    <w:lvl w:ilvl="0" w:tplc="0B04F540">
      <w:start w:val="1"/>
      <w:numFmt w:val="bullet"/>
      <w:lvlText w:val="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2464709"/>
    <w:multiLevelType w:val="multilevel"/>
    <w:tmpl w:val="E2F0A6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0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92" w:hanging="1800"/>
      </w:pPr>
      <w:rPr>
        <w:rFonts w:hint="default"/>
      </w:rPr>
    </w:lvl>
  </w:abstractNum>
  <w:abstractNum w:abstractNumId="14" w15:restartNumberingAfterBreak="0">
    <w:nsid w:val="174D21E3"/>
    <w:multiLevelType w:val="hybridMultilevel"/>
    <w:tmpl w:val="DDAA760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F67608"/>
    <w:multiLevelType w:val="hybridMultilevel"/>
    <w:tmpl w:val="E2741A2A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1C07E6"/>
    <w:multiLevelType w:val="hybridMultilevel"/>
    <w:tmpl w:val="E0A6F92C"/>
    <w:lvl w:ilvl="0" w:tplc="34F4C3EC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725C36"/>
    <w:multiLevelType w:val="hybridMultilevel"/>
    <w:tmpl w:val="8612FC02"/>
    <w:lvl w:ilvl="0" w:tplc="0B04F540">
      <w:start w:val="1"/>
      <w:numFmt w:val="bullet"/>
      <w:lvlText w:val="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39520A"/>
    <w:multiLevelType w:val="hybridMultilevel"/>
    <w:tmpl w:val="1FF0BE30"/>
    <w:lvl w:ilvl="0" w:tplc="EE68AD4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BD2092"/>
    <w:multiLevelType w:val="hybridMultilevel"/>
    <w:tmpl w:val="2AECE3E6"/>
    <w:lvl w:ilvl="0" w:tplc="CC880E4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070B7D"/>
    <w:multiLevelType w:val="hybridMultilevel"/>
    <w:tmpl w:val="F17E2E04"/>
    <w:lvl w:ilvl="0" w:tplc="042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E97D80"/>
    <w:multiLevelType w:val="hybridMultilevel"/>
    <w:tmpl w:val="B6CAD99E"/>
    <w:lvl w:ilvl="0" w:tplc="EE1EA74C">
      <w:start w:val="1"/>
      <w:numFmt w:val="decimal"/>
      <w:lvlText w:val="%1."/>
      <w:lvlJc w:val="left"/>
      <w:pPr>
        <w:ind w:left="-916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-196" w:hanging="360"/>
      </w:pPr>
    </w:lvl>
    <w:lvl w:ilvl="2" w:tplc="042A001B" w:tentative="1">
      <w:start w:val="1"/>
      <w:numFmt w:val="lowerRoman"/>
      <w:lvlText w:val="%3."/>
      <w:lvlJc w:val="right"/>
      <w:pPr>
        <w:ind w:left="524" w:hanging="180"/>
      </w:pPr>
    </w:lvl>
    <w:lvl w:ilvl="3" w:tplc="042A000F" w:tentative="1">
      <w:start w:val="1"/>
      <w:numFmt w:val="decimal"/>
      <w:lvlText w:val="%4."/>
      <w:lvlJc w:val="left"/>
      <w:pPr>
        <w:ind w:left="1244" w:hanging="360"/>
      </w:pPr>
    </w:lvl>
    <w:lvl w:ilvl="4" w:tplc="042A0019" w:tentative="1">
      <w:start w:val="1"/>
      <w:numFmt w:val="lowerLetter"/>
      <w:lvlText w:val="%5."/>
      <w:lvlJc w:val="left"/>
      <w:pPr>
        <w:ind w:left="1964" w:hanging="360"/>
      </w:pPr>
    </w:lvl>
    <w:lvl w:ilvl="5" w:tplc="042A001B" w:tentative="1">
      <w:start w:val="1"/>
      <w:numFmt w:val="lowerRoman"/>
      <w:lvlText w:val="%6."/>
      <w:lvlJc w:val="right"/>
      <w:pPr>
        <w:ind w:left="2684" w:hanging="180"/>
      </w:pPr>
    </w:lvl>
    <w:lvl w:ilvl="6" w:tplc="042A000F" w:tentative="1">
      <w:start w:val="1"/>
      <w:numFmt w:val="decimal"/>
      <w:lvlText w:val="%7."/>
      <w:lvlJc w:val="left"/>
      <w:pPr>
        <w:ind w:left="3404" w:hanging="360"/>
      </w:pPr>
    </w:lvl>
    <w:lvl w:ilvl="7" w:tplc="042A0019" w:tentative="1">
      <w:start w:val="1"/>
      <w:numFmt w:val="lowerLetter"/>
      <w:lvlText w:val="%8."/>
      <w:lvlJc w:val="left"/>
      <w:pPr>
        <w:ind w:left="4124" w:hanging="360"/>
      </w:pPr>
    </w:lvl>
    <w:lvl w:ilvl="8" w:tplc="042A001B" w:tentative="1">
      <w:start w:val="1"/>
      <w:numFmt w:val="lowerRoman"/>
      <w:lvlText w:val="%9."/>
      <w:lvlJc w:val="right"/>
      <w:pPr>
        <w:ind w:left="4844" w:hanging="180"/>
      </w:pPr>
    </w:lvl>
  </w:abstractNum>
  <w:abstractNum w:abstractNumId="22" w15:restartNumberingAfterBreak="0">
    <w:nsid w:val="35E55BB7"/>
    <w:multiLevelType w:val="hybridMultilevel"/>
    <w:tmpl w:val="2E549D3E"/>
    <w:lvl w:ilvl="0" w:tplc="FFFFFFF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6878FB"/>
    <w:multiLevelType w:val="hybridMultilevel"/>
    <w:tmpl w:val="2C0879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D0355"/>
    <w:multiLevelType w:val="hybridMultilevel"/>
    <w:tmpl w:val="B8F05BD0"/>
    <w:lvl w:ilvl="0" w:tplc="0B04F540">
      <w:start w:val="1"/>
      <w:numFmt w:val="bullet"/>
      <w:lvlText w:val=""/>
      <w:lvlJc w:val="left"/>
      <w:pPr>
        <w:ind w:left="64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48B57A9E"/>
    <w:multiLevelType w:val="hybridMultilevel"/>
    <w:tmpl w:val="39F25492"/>
    <w:lvl w:ilvl="0" w:tplc="C6C63ADA">
      <w:start w:val="8"/>
      <w:numFmt w:val="bullet"/>
      <w:lvlText w:val=""/>
      <w:lvlJc w:val="left"/>
      <w:pPr>
        <w:ind w:left="720" w:hanging="360"/>
      </w:pPr>
      <w:rPr>
        <w:rFonts w:ascii="Wingdings" w:eastAsia="MS Mincho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16395A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16395A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16395A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16395A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16395A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16395A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16395A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16395A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16395A" w:themeColor="accent1" w:themeShade="BF"/>
      </w:rPr>
    </w:lvl>
  </w:abstractNum>
  <w:abstractNum w:abstractNumId="27" w15:restartNumberingAfterBreak="0">
    <w:nsid w:val="533149C9"/>
    <w:multiLevelType w:val="multilevel"/>
    <w:tmpl w:val="F4F8642E"/>
    <w:lvl w:ilvl="0">
      <w:start w:val="6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400" w:hanging="2520"/>
      </w:pPr>
      <w:rPr>
        <w:rFonts w:hint="default"/>
      </w:rPr>
    </w:lvl>
  </w:abstractNum>
  <w:abstractNum w:abstractNumId="28" w15:restartNumberingAfterBreak="0">
    <w:nsid w:val="53CB5F11"/>
    <w:multiLevelType w:val="hybridMultilevel"/>
    <w:tmpl w:val="A0903938"/>
    <w:lvl w:ilvl="0" w:tplc="619AED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413A2" w:themeColor="accent4" w:themeShade="80"/>
        <w:sz w:val="28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8712F1"/>
    <w:multiLevelType w:val="hybridMultilevel"/>
    <w:tmpl w:val="7478BAB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87A067A"/>
    <w:multiLevelType w:val="hybridMultilevel"/>
    <w:tmpl w:val="F30A76FC"/>
    <w:lvl w:ilvl="0" w:tplc="0B04F540">
      <w:start w:val="1"/>
      <w:numFmt w:val="bullet"/>
      <w:lvlText w:val="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B87B3B"/>
    <w:multiLevelType w:val="hybridMultilevel"/>
    <w:tmpl w:val="73AAAE1A"/>
    <w:lvl w:ilvl="0" w:tplc="B8AC4060">
      <w:start w:val="1"/>
      <w:numFmt w:val="decimal"/>
      <w:lvlText w:val="%1."/>
      <w:lvlJc w:val="left"/>
      <w:pPr>
        <w:ind w:left="720" w:hanging="360"/>
      </w:pPr>
      <w:rPr>
        <w:rFonts w:ascii="Cambria Math" w:hAnsi="Cambria Math" w:cstheme="minorBidi" w:hint="default"/>
        <w:color w:val="5363FA" w:themeColor="accent4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047595"/>
    <w:multiLevelType w:val="hybridMultilevel"/>
    <w:tmpl w:val="91F296C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824C81"/>
    <w:multiLevelType w:val="hybridMultilevel"/>
    <w:tmpl w:val="3DD0C47A"/>
    <w:lvl w:ilvl="0" w:tplc="0B04F540">
      <w:start w:val="1"/>
      <w:numFmt w:val="bullet"/>
      <w:lvlText w:val="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16395A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6395A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16395A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16395A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16395A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16395A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16395A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16395A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16395A" w:themeColor="accent1" w:themeShade="BF"/>
      </w:rPr>
    </w:lvl>
  </w:abstractNum>
  <w:abstractNum w:abstractNumId="35" w15:restartNumberingAfterBreak="0">
    <w:nsid w:val="69B33B64"/>
    <w:multiLevelType w:val="hybridMultilevel"/>
    <w:tmpl w:val="7BC814E4"/>
    <w:lvl w:ilvl="0" w:tplc="C2301D9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096EC4"/>
    <w:multiLevelType w:val="hybridMultilevel"/>
    <w:tmpl w:val="2DAEDE8C"/>
    <w:lvl w:ilvl="0" w:tplc="0B04F540">
      <w:start w:val="1"/>
      <w:numFmt w:val="bullet"/>
      <w:lvlText w:val="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D5766E2"/>
    <w:multiLevelType w:val="hybridMultilevel"/>
    <w:tmpl w:val="84682A82"/>
    <w:lvl w:ilvl="0" w:tplc="8A348B0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C31637"/>
    <w:multiLevelType w:val="hybridMultilevel"/>
    <w:tmpl w:val="1D64F2D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956CF9"/>
    <w:multiLevelType w:val="hybridMultilevel"/>
    <w:tmpl w:val="580E93D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4003B5"/>
    <w:multiLevelType w:val="multilevel"/>
    <w:tmpl w:val="B01E2240"/>
    <w:lvl w:ilvl="0">
      <w:start w:val="6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8"/>
      <w:numFmt w:val="decimal"/>
      <w:lvlText w:val="%1-%2"/>
      <w:lvlJc w:val="left"/>
      <w:pPr>
        <w:ind w:left="1069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1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27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836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545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94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3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312" w:hanging="2520"/>
      </w:pPr>
      <w:rPr>
        <w:rFonts w:hint="default"/>
      </w:rPr>
    </w:lvl>
  </w:abstractNum>
  <w:num w:numId="1" w16cid:durableId="363289122">
    <w:abstractNumId w:val="9"/>
  </w:num>
  <w:num w:numId="2" w16cid:durableId="1773436715">
    <w:abstractNumId w:val="34"/>
  </w:num>
  <w:num w:numId="3" w16cid:durableId="394398141">
    <w:abstractNumId w:val="34"/>
    <w:lvlOverride w:ilvl="0">
      <w:startOverride w:val="1"/>
    </w:lvlOverride>
  </w:num>
  <w:num w:numId="4" w16cid:durableId="65955723">
    <w:abstractNumId w:val="10"/>
  </w:num>
  <w:num w:numId="5" w16cid:durableId="900142883">
    <w:abstractNumId w:val="7"/>
  </w:num>
  <w:num w:numId="6" w16cid:durableId="1106651772">
    <w:abstractNumId w:val="6"/>
  </w:num>
  <w:num w:numId="7" w16cid:durableId="1284071850">
    <w:abstractNumId w:val="5"/>
  </w:num>
  <w:num w:numId="8" w16cid:durableId="2023974801">
    <w:abstractNumId w:val="4"/>
  </w:num>
  <w:num w:numId="9" w16cid:durableId="815872695">
    <w:abstractNumId w:val="8"/>
  </w:num>
  <w:num w:numId="10" w16cid:durableId="551623239">
    <w:abstractNumId w:val="3"/>
  </w:num>
  <w:num w:numId="11" w16cid:durableId="1153762191">
    <w:abstractNumId w:val="2"/>
  </w:num>
  <w:num w:numId="12" w16cid:durableId="1139957664">
    <w:abstractNumId w:val="1"/>
  </w:num>
  <w:num w:numId="13" w16cid:durableId="1142621376">
    <w:abstractNumId w:val="0"/>
  </w:num>
  <w:num w:numId="14" w16cid:durableId="88788263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1148622">
    <w:abstractNumId w:val="26"/>
  </w:num>
  <w:num w:numId="16" w16cid:durableId="68769828">
    <w:abstractNumId w:val="15"/>
  </w:num>
  <w:num w:numId="17" w16cid:durableId="1736119236">
    <w:abstractNumId w:val="35"/>
  </w:num>
  <w:num w:numId="18" w16cid:durableId="1776628670">
    <w:abstractNumId w:val="37"/>
  </w:num>
  <w:num w:numId="19" w16cid:durableId="1312634619">
    <w:abstractNumId w:val="18"/>
  </w:num>
  <w:num w:numId="20" w16cid:durableId="1766338807">
    <w:abstractNumId w:val="10"/>
  </w:num>
  <w:num w:numId="21" w16cid:durableId="2009096557">
    <w:abstractNumId w:val="10"/>
  </w:num>
  <w:num w:numId="22" w16cid:durableId="461384918">
    <w:abstractNumId w:val="30"/>
  </w:num>
  <w:num w:numId="23" w16cid:durableId="1855924530">
    <w:abstractNumId w:val="17"/>
  </w:num>
  <w:num w:numId="24" w16cid:durableId="1832216077">
    <w:abstractNumId w:val="32"/>
  </w:num>
  <w:num w:numId="25" w16cid:durableId="738331339">
    <w:abstractNumId w:val="23"/>
  </w:num>
  <w:num w:numId="26" w16cid:durableId="761990985">
    <w:abstractNumId w:val="16"/>
  </w:num>
  <w:num w:numId="27" w16cid:durableId="2045985852">
    <w:abstractNumId w:val="19"/>
  </w:num>
  <w:num w:numId="28" w16cid:durableId="778111040">
    <w:abstractNumId w:val="28"/>
  </w:num>
  <w:num w:numId="29" w16cid:durableId="853225501">
    <w:abstractNumId w:val="11"/>
  </w:num>
  <w:num w:numId="30" w16cid:durableId="93791416">
    <w:abstractNumId w:val="29"/>
  </w:num>
  <w:num w:numId="31" w16cid:durableId="151682888">
    <w:abstractNumId w:val="24"/>
  </w:num>
  <w:num w:numId="32" w16cid:durableId="1527212139">
    <w:abstractNumId w:val="14"/>
  </w:num>
  <w:num w:numId="33" w16cid:durableId="850683615">
    <w:abstractNumId w:val="22"/>
  </w:num>
  <w:num w:numId="34" w16cid:durableId="1334407555">
    <w:abstractNumId w:val="20"/>
  </w:num>
  <w:num w:numId="35" w16cid:durableId="751970449">
    <w:abstractNumId w:val="21"/>
  </w:num>
  <w:num w:numId="36" w16cid:durableId="1670477912">
    <w:abstractNumId w:val="39"/>
  </w:num>
  <w:num w:numId="37" w16cid:durableId="540938900">
    <w:abstractNumId w:val="33"/>
  </w:num>
  <w:num w:numId="38" w16cid:durableId="1408069766">
    <w:abstractNumId w:val="12"/>
  </w:num>
  <w:num w:numId="39" w16cid:durableId="1373463421">
    <w:abstractNumId w:val="27"/>
  </w:num>
  <w:num w:numId="40" w16cid:durableId="1607421101">
    <w:abstractNumId w:val="13"/>
  </w:num>
  <w:num w:numId="41" w16cid:durableId="636885422">
    <w:abstractNumId w:val="40"/>
  </w:num>
  <w:num w:numId="42" w16cid:durableId="1337458771">
    <w:abstractNumId w:val="38"/>
  </w:num>
  <w:num w:numId="43" w16cid:durableId="1412309293">
    <w:abstractNumId w:val="31"/>
  </w:num>
  <w:num w:numId="44" w16cid:durableId="420764827">
    <w:abstractNumId w:val="36"/>
  </w:num>
  <w:num w:numId="45" w16cid:durableId="168790711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removePersonalInformation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67AE6"/>
    <w:rsid w:val="000232EA"/>
    <w:rsid w:val="00023DA4"/>
    <w:rsid w:val="000277C5"/>
    <w:rsid w:val="0004739A"/>
    <w:rsid w:val="00057027"/>
    <w:rsid w:val="0006619B"/>
    <w:rsid w:val="00072598"/>
    <w:rsid w:val="00083B37"/>
    <w:rsid w:val="000928AD"/>
    <w:rsid w:val="000A0612"/>
    <w:rsid w:val="000A4196"/>
    <w:rsid w:val="000B3ABF"/>
    <w:rsid w:val="000B4CCC"/>
    <w:rsid w:val="000D5293"/>
    <w:rsid w:val="000E3526"/>
    <w:rsid w:val="001067A1"/>
    <w:rsid w:val="001464B9"/>
    <w:rsid w:val="0017308F"/>
    <w:rsid w:val="00175DE0"/>
    <w:rsid w:val="00196E24"/>
    <w:rsid w:val="001A153F"/>
    <w:rsid w:val="001A31AB"/>
    <w:rsid w:val="001A728E"/>
    <w:rsid w:val="001D3121"/>
    <w:rsid w:val="001E042A"/>
    <w:rsid w:val="001F475D"/>
    <w:rsid w:val="00206A9A"/>
    <w:rsid w:val="00211E51"/>
    <w:rsid w:val="00225505"/>
    <w:rsid w:val="00247F8F"/>
    <w:rsid w:val="00270A06"/>
    <w:rsid w:val="002933C3"/>
    <w:rsid w:val="002A2D74"/>
    <w:rsid w:val="002B0E92"/>
    <w:rsid w:val="002F5696"/>
    <w:rsid w:val="00325DA6"/>
    <w:rsid w:val="003312ED"/>
    <w:rsid w:val="003425D2"/>
    <w:rsid w:val="00353A87"/>
    <w:rsid w:val="00385CDF"/>
    <w:rsid w:val="0039143A"/>
    <w:rsid w:val="003A4FB7"/>
    <w:rsid w:val="003C4EF2"/>
    <w:rsid w:val="004018C1"/>
    <w:rsid w:val="00422544"/>
    <w:rsid w:val="00434FEC"/>
    <w:rsid w:val="00442A0C"/>
    <w:rsid w:val="00446879"/>
    <w:rsid w:val="0045242B"/>
    <w:rsid w:val="004727F4"/>
    <w:rsid w:val="0047771A"/>
    <w:rsid w:val="004A0A8D"/>
    <w:rsid w:val="004A273C"/>
    <w:rsid w:val="004C5EC7"/>
    <w:rsid w:val="004D18A5"/>
    <w:rsid w:val="004E0E4E"/>
    <w:rsid w:val="00535D67"/>
    <w:rsid w:val="0054077A"/>
    <w:rsid w:val="00566B2F"/>
    <w:rsid w:val="0057206D"/>
    <w:rsid w:val="00573132"/>
    <w:rsid w:val="00575B92"/>
    <w:rsid w:val="00584901"/>
    <w:rsid w:val="005A4BF2"/>
    <w:rsid w:val="005C454C"/>
    <w:rsid w:val="005D4DC9"/>
    <w:rsid w:val="005E21B9"/>
    <w:rsid w:val="005F7999"/>
    <w:rsid w:val="00626EDA"/>
    <w:rsid w:val="0063680F"/>
    <w:rsid w:val="006401F4"/>
    <w:rsid w:val="00655396"/>
    <w:rsid w:val="006802D1"/>
    <w:rsid w:val="00680E37"/>
    <w:rsid w:val="0068562D"/>
    <w:rsid w:val="006908B0"/>
    <w:rsid w:val="006935E7"/>
    <w:rsid w:val="006B0428"/>
    <w:rsid w:val="006B3BB4"/>
    <w:rsid w:val="006C025B"/>
    <w:rsid w:val="006C3A7B"/>
    <w:rsid w:val="006D7FF8"/>
    <w:rsid w:val="00704472"/>
    <w:rsid w:val="0072293B"/>
    <w:rsid w:val="00742385"/>
    <w:rsid w:val="0074673C"/>
    <w:rsid w:val="00747CD1"/>
    <w:rsid w:val="0077762A"/>
    <w:rsid w:val="00791030"/>
    <w:rsid w:val="00791457"/>
    <w:rsid w:val="007B1232"/>
    <w:rsid w:val="007C5ED3"/>
    <w:rsid w:val="007C69BD"/>
    <w:rsid w:val="007D6505"/>
    <w:rsid w:val="007F372E"/>
    <w:rsid w:val="00816A87"/>
    <w:rsid w:val="008471C0"/>
    <w:rsid w:val="00874F7F"/>
    <w:rsid w:val="0087771F"/>
    <w:rsid w:val="008B2A35"/>
    <w:rsid w:val="008D0683"/>
    <w:rsid w:val="008D5E06"/>
    <w:rsid w:val="008D6D77"/>
    <w:rsid w:val="008E11B6"/>
    <w:rsid w:val="008E2634"/>
    <w:rsid w:val="008E631E"/>
    <w:rsid w:val="00914873"/>
    <w:rsid w:val="009369C9"/>
    <w:rsid w:val="00954BFF"/>
    <w:rsid w:val="00963CF3"/>
    <w:rsid w:val="009676EF"/>
    <w:rsid w:val="00967DB8"/>
    <w:rsid w:val="00971F80"/>
    <w:rsid w:val="00974B9E"/>
    <w:rsid w:val="009A1CF0"/>
    <w:rsid w:val="009B1731"/>
    <w:rsid w:val="009C0227"/>
    <w:rsid w:val="009E2B16"/>
    <w:rsid w:val="00A239F8"/>
    <w:rsid w:val="00A23B4D"/>
    <w:rsid w:val="00A67AE6"/>
    <w:rsid w:val="00AA316B"/>
    <w:rsid w:val="00AB7CD4"/>
    <w:rsid w:val="00AD6563"/>
    <w:rsid w:val="00AF066F"/>
    <w:rsid w:val="00B009F1"/>
    <w:rsid w:val="00B04D5B"/>
    <w:rsid w:val="00B05004"/>
    <w:rsid w:val="00B74EE6"/>
    <w:rsid w:val="00B80D0D"/>
    <w:rsid w:val="00BC1FD2"/>
    <w:rsid w:val="00BD7D71"/>
    <w:rsid w:val="00BE3695"/>
    <w:rsid w:val="00BF4323"/>
    <w:rsid w:val="00C244A1"/>
    <w:rsid w:val="00C305F6"/>
    <w:rsid w:val="00C51C64"/>
    <w:rsid w:val="00C76CE4"/>
    <w:rsid w:val="00C8504E"/>
    <w:rsid w:val="00C92C41"/>
    <w:rsid w:val="00C94B82"/>
    <w:rsid w:val="00C96F65"/>
    <w:rsid w:val="00CA22D1"/>
    <w:rsid w:val="00D212E6"/>
    <w:rsid w:val="00D21B59"/>
    <w:rsid w:val="00D42A38"/>
    <w:rsid w:val="00D50009"/>
    <w:rsid w:val="00D57E3E"/>
    <w:rsid w:val="00D7282A"/>
    <w:rsid w:val="00D7704A"/>
    <w:rsid w:val="00D85D00"/>
    <w:rsid w:val="00DA5DE9"/>
    <w:rsid w:val="00DB24CB"/>
    <w:rsid w:val="00DC34BE"/>
    <w:rsid w:val="00DE3A47"/>
    <w:rsid w:val="00DF5013"/>
    <w:rsid w:val="00DF7222"/>
    <w:rsid w:val="00E06FB5"/>
    <w:rsid w:val="00E218A3"/>
    <w:rsid w:val="00E41C52"/>
    <w:rsid w:val="00E5389F"/>
    <w:rsid w:val="00E60B78"/>
    <w:rsid w:val="00E941F5"/>
    <w:rsid w:val="00E9640A"/>
    <w:rsid w:val="00EB2EF1"/>
    <w:rsid w:val="00EC1B63"/>
    <w:rsid w:val="00ED7DC4"/>
    <w:rsid w:val="00EF6612"/>
    <w:rsid w:val="00EF7B12"/>
    <w:rsid w:val="00F13366"/>
    <w:rsid w:val="00F15569"/>
    <w:rsid w:val="00F1586E"/>
    <w:rsid w:val="00F22D1E"/>
    <w:rsid w:val="00F37B71"/>
    <w:rsid w:val="00F43883"/>
    <w:rsid w:val="00F65CD8"/>
    <w:rsid w:val="00F86A7D"/>
    <w:rsid w:val="00F92D7B"/>
    <w:rsid w:val="00F9418F"/>
    <w:rsid w:val="00F96C3F"/>
    <w:rsid w:val="00FA2C37"/>
    <w:rsid w:val="00FB568E"/>
    <w:rsid w:val="00FC3E8C"/>
    <w:rsid w:val="00FD7AD4"/>
    <w:rsid w:val="00FF2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,"/>
  <w:listSeparator w:val=";"/>
  <w14:docId w14:val="6FC695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E4E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4B82"/>
    <w:pPr>
      <w:keepNext/>
      <w:keepLines/>
      <w:spacing w:before="600" w:after="240" w:line="240" w:lineRule="auto"/>
      <w:outlineLvl w:val="0"/>
    </w:pPr>
    <w:rPr>
      <w:rFonts w:asciiTheme="majorHAnsi" w:hAnsiTheme="majorHAnsi" w:cs="Times New Roman (Body CS)"/>
      <w:b/>
      <w:bCs/>
      <w:caps/>
      <w:color w:val="0413A2" w:themeColor="accent4" w:themeShade="80"/>
      <w:spacing w:val="1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C52"/>
    <w:pPr>
      <w:keepNext/>
      <w:keepLines/>
      <w:numPr>
        <w:numId w:val="4"/>
      </w:numPr>
      <w:spacing w:before="360" w:after="120" w:line="240" w:lineRule="auto"/>
      <w:outlineLvl w:val="1"/>
    </w:pPr>
    <w:rPr>
      <w:rFonts w:cs="Times New Roman (Body CS)"/>
      <w:b/>
      <w:bCs/>
      <w:color w:val="071DF2" w:themeColor="accent4" w:themeShade="BF"/>
      <w:spacing w:val="1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F26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395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6395A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D42A38"/>
    <w:pPr>
      <w:spacing w:after="0" w:line="420" w:lineRule="exact"/>
    </w:pPr>
    <w:rPr>
      <w:rFonts w:asciiTheme="majorHAnsi" w:eastAsiaTheme="majorEastAsia" w:hAnsiTheme="majorHAnsi" w:cs="Times New Roman (Headings CS)"/>
      <w:caps/>
      <w:color w:val="071DF2" w:themeColor="accent4" w:themeShade="BF"/>
      <w:spacing w:val="10"/>
      <w:kern w:val="28"/>
      <w:sz w:val="40"/>
    </w:rPr>
  </w:style>
  <w:style w:type="character" w:customStyle="1" w:styleId="TitleChar">
    <w:name w:val="Title Char"/>
    <w:basedOn w:val="DefaultParagraphFont"/>
    <w:link w:val="Title"/>
    <w:uiPriority w:val="1"/>
    <w:rsid w:val="00D42A38"/>
    <w:rPr>
      <w:rFonts w:asciiTheme="majorHAnsi" w:eastAsiaTheme="majorEastAsia" w:hAnsiTheme="majorHAnsi" w:cs="Times New Roman (Headings CS)"/>
      <w:caps/>
      <w:color w:val="071DF2" w:themeColor="accent4" w:themeShade="BF"/>
      <w:spacing w:val="10"/>
      <w:kern w:val="28"/>
      <w:sz w:val="4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D42A38"/>
    <w:pPr>
      <w:numPr>
        <w:ilvl w:val="1"/>
      </w:numPr>
      <w:spacing w:before="80" w:after="0" w:line="280" w:lineRule="exact"/>
    </w:pPr>
    <w:rPr>
      <w:rFonts w:cs="Times New Roman (Body CS)"/>
      <w:b/>
      <w:bCs/>
      <w:color w:val="071DF2" w:themeColor="accent4" w:themeShade="BF"/>
      <w:spacing w:val="10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D42A38"/>
    <w:rPr>
      <w:rFonts w:cs="Times New Roman (Body CS)"/>
      <w:b/>
      <w:bCs/>
      <w:color w:val="071DF2" w:themeColor="accent4" w:themeShade="BF"/>
      <w:spacing w:val="1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94B82"/>
    <w:rPr>
      <w:rFonts w:asciiTheme="majorHAnsi" w:hAnsiTheme="majorHAnsi" w:cs="Times New Roman (Body CS)"/>
      <w:b/>
      <w:bCs/>
      <w:caps/>
      <w:color w:val="0413A2" w:themeColor="accent4" w:themeShade="80"/>
      <w:spacing w:val="1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C5DBF0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0F263C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1C52"/>
    <w:rPr>
      <w:rFonts w:cs="Times New Roman (Body CS)"/>
      <w:b/>
      <w:bCs/>
      <w:color w:val="071DF2" w:themeColor="accent4" w:themeShade="BF"/>
      <w:spacing w:val="10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0F263C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0F263C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5294D4" w:themeColor="accent1" w:themeTint="99"/>
        <w:left w:val="single" w:sz="4" w:space="0" w:color="5294D4" w:themeColor="accent1" w:themeTint="99"/>
        <w:bottom w:val="single" w:sz="4" w:space="0" w:color="5294D4" w:themeColor="accent1" w:themeTint="99"/>
        <w:right w:val="single" w:sz="4" w:space="0" w:color="5294D4" w:themeColor="accent1" w:themeTint="99"/>
        <w:insideH w:val="single" w:sz="4" w:space="0" w:color="5294D4" w:themeColor="accent1" w:themeTint="99"/>
        <w:insideV w:val="single" w:sz="4" w:space="0" w:color="5294D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D79" w:themeColor="accent1"/>
          <w:left w:val="single" w:sz="4" w:space="0" w:color="1E4D79" w:themeColor="accent1"/>
          <w:bottom w:val="single" w:sz="4" w:space="0" w:color="1E4D79" w:themeColor="accent1"/>
          <w:right w:val="single" w:sz="4" w:space="0" w:color="1E4D79" w:themeColor="accent1"/>
          <w:insideH w:val="nil"/>
          <w:insideV w:val="nil"/>
        </w:tcBorders>
        <w:shd w:val="clear" w:color="auto" w:fill="1E4D79" w:themeFill="accent1"/>
      </w:tcPr>
    </w:tblStylePr>
    <w:tblStylePr w:type="lastRow">
      <w:rPr>
        <w:b/>
        <w:bCs/>
      </w:rPr>
      <w:tblPr/>
      <w:tcPr>
        <w:tcBorders>
          <w:top w:val="double" w:sz="4" w:space="0" w:color="1E4D7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BF0" w:themeFill="accent1" w:themeFillTint="33"/>
      </w:tcPr>
    </w:tblStylePr>
    <w:tblStylePr w:type="band1Horz">
      <w:tblPr/>
      <w:tcPr>
        <w:shd w:val="clear" w:color="auto" w:fill="C5DBF0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1E4D79" w:themeColor="accent1"/>
        <w:left w:val="single" w:sz="4" w:space="0" w:color="1E4D79" w:themeColor="accent1"/>
        <w:bottom w:val="single" w:sz="4" w:space="0" w:color="1E4D79" w:themeColor="accent1"/>
        <w:right w:val="single" w:sz="4" w:space="0" w:color="1E4D79" w:themeColor="accent1"/>
        <w:insideH w:val="single" w:sz="4" w:space="0" w:color="1E4D79" w:themeColor="accent1"/>
        <w:insideV w:val="single" w:sz="4" w:space="0" w:color="1E4D79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C5DBF0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1E4D79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16395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16395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16395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16395A" w:themeColor="accent1" w:themeShade="BF"/>
        <w:bottom w:val="single" w:sz="4" w:space="10" w:color="16395A" w:themeColor="accent1" w:themeShade="BF"/>
      </w:pBdr>
      <w:spacing w:before="360" w:after="360"/>
      <w:ind w:left="864" w:right="864"/>
      <w:jc w:val="center"/>
    </w:pPr>
    <w:rPr>
      <w:i/>
      <w:iCs/>
      <w:color w:val="16395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16395A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16395A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16395A" w:themeColor="accent1" w:themeShade="BF"/>
        <w:left w:val="single" w:sz="2" w:space="10" w:color="16395A" w:themeColor="accent1" w:themeShade="BF"/>
        <w:bottom w:val="single" w:sz="2" w:space="10" w:color="16395A" w:themeColor="accent1" w:themeShade="BF"/>
        <w:right w:val="single" w:sz="2" w:space="10" w:color="16395A" w:themeColor="accent1" w:themeShade="BF"/>
      </w:pBdr>
      <w:ind w:left="1152" w:right="1152"/>
    </w:pPr>
    <w:rPr>
      <w:rFonts w:eastAsiaTheme="minorEastAsia"/>
      <w:i/>
      <w:iCs/>
      <w:color w:val="16395A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EB450E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Info">
    <w:name w:val="Info"/>
    <w:basedOn w:val="Normal"/>
    <w:qFormat/>
    <w:rsid w:val="009C0227"/>
    <w:pPr>
      <w:keepNext/>
      <w:spacing w:before="120" w:after="120" w:line="240" w:lineRule="auto"/>
    </w:pPr>
  </w:style>
  <w:style w:type="character" w:styleId="Emphasis">
    <w:name w:val="Emphasis"/>
    <w:uiPriority w:val="20"/>
    <w:qFormat/>
    <w:rsid w:val="004E0E4E"/>
    <w:rPr>
      <w:b/>
      <w:i w:val="0"/>
      <w:iCs/>
      <w:color w:val="auto"/>
    </w:rPr>
  </w:style>
  <w:style w:type="paragraph" w:styleId="ListParagraph">
    <w:name w:val="List Paragraph"/>
    <w:basedOn w:val="Normal"/>
    <w:uiPriority w:val="34"/>
    <w:unhideWhenUsed/>
    <w:qFormat/>
    <w:rsid w:val="00693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microsoft.com/office/2007/relationships/hdphoto" Target="media/hdphoto3.wdp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svg"/><Relationship Id="rId20" Type="http://schemas.openxmlformats.org/officeDocument/2006/relationships/image" Target="media/image7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1496ADA0B649D2B11438E22BDDA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15434C-E13F-4FCF-A89D-2D80DB477118}"/>
      </w:docPartPr>
      <w:docPartBody>
        <w:p w:rsidR="000A0268" w:rsidRDefault="00F57980">
          <w:r w:rsidRPr="00D42A38">
            <w:t>Arbitrage Financial</w:t>
          </w:r>
          <w:r>
            <w:br/>
          </w:r>
          <w:r w:rsidRPr="00D42A38">
            <w:t>Project Scope</w:t>
          </w:r>
        </w:p>
      </w:docPartBody>
    </w:docPart>
    <w:docPart>
      <w:docPartPr>
        <w:name w:val="5EAD440AA2A2408CA80335F4F1DB8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462608-FA8A-4B80-A91B-EA812807D509}"/>
      </w:docPartPr>
      <w:docPartBody>
        <w:p w:rsidR="00F57980" w:rsidRDefault="00F57980">
          <w:r w:rsidRPr="00D42A38">
            <w:t>Project scope</w:t>
          </w:r>
        </w:p>
      </w:docPartBody>
    </w:docPart>
    <w:docPart>
      <w:docPartPr>
        <w:name w:val="B663BD1547104C04A21ECF474EE34A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7A082B-1CBF-4C45-BB97-825BC8271250}"/>
      </w:docPartPr>
      <w:docPartBody>
        <w:p w:rsidR="00AF0070" w:rsidRDefault="00FA2478" w:rsidP="00FA2478">
          <w:pPr>
            <w:pStyle w:val="B663BD1547104C04A21ECF474EE34A71"/>
          </w:pPr>
          <w:r w:rsidRPr="00D42A38">
            <w:t>Arbitrage Financial</w:t>
          </w:r>
          <w:r>
            <w:br/>
          </w:r>
          <w:r w:rsidRPr="00D42A38">
            <w:t>Project Scope</w:t>
          </w:r>
        </w:p>
      </w:docPartBody>
    </w:docPart>
    <w:docPart>
      <w:docPartPr>
        <w:name w:val="E8261B4E5DC14CFF8C45969E0502F1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71317E-8E95-4D46-B3C5-2307B29A31C4}"/>
      </w:docPartPr>
      <w:docPartBody>
        <w:p w:rsidR="006771CB" w:rsidRDefault="00AF0070" w:rsidP="00AF0070">
          <w:pPr>
            <w:pStyle w:val="E8261B4E5DC14CFF8C45969E0502F1BD"/>
          </w:pPr>
          <w:r w:rsidRPr="00D42A38">
            <w:t>Arbitrage Financial</w:t>
          </w:r>
          <w:r>
            <w:br/>
          </w:r>
          <w:r w:rsidRPr="00D42A38">
            <w:t>Project Scope</w:t>
          </w:r>
        </w:p>
      </w:docPartBody>
    </w:docPart>
    <w:docPart>
      <w:docPartPr>
        <w:name w:val="DB04EEA9AC084EE784A71FE003982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BC84CE-03E3-4661-AF52-51CEA844919F}"/>
      </w:docPartPr>
      <w:docPartBody>
        <w:p w:rsidR="006771CB" w:rsidRDefault="006771CB" w:rsidP="006771CB">
          <w:pPr>
            <w:pStyle w:val="DB04EEA9AC084EE784A71FE00398283B"/>
          </w:pPr>
          <w:r w:rsidRPr="00D42A38">
            <w:t>Arbitrage Financial</w:t>
          </w:r>
          <w:r>
            <w:br/>
          </w:r>
          <w:r w:rsidRPr="00D42A38">
            <w:t>Project Scope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FRM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E22"/>
    <w:rsid w:val="000A0268"/>
    <w:rsid w:val="0035163B"/>
    <w:rsid w:val="003C28A0"/>
    <w:rsid w:val="004C49EF"/>
    <w:rsid w:val="00574B07"/>
    <w:rsid w:val="006771CB"/>
    <w:rsid w:val="00720912"/>
    <w:rsid w:val="00817017"/>
    <w:rsid w:val="00934A44"/>
    <w:rsid w:val="00990F63"/>
    <w:rsid w:val="00AF0070"/>
    <w:rsid w:val="00D346D0"/>
    <w:rsid w:val="00DB3E22"/>
    <w:rsid w:val="00F57980"/>
    <w:rsid w:val="00FA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261B4E5DC14CFF8C45969E0502F1BD">
    <w:name w:val="E8261B4E5DC14CFF8C45969E0502F1BD"/>
    <w:rsid w:val="00AF0070"/>
    <w:pPr>
      <w:spacing w:after="160" w:line="259" w:lineRule="auto"/>
    </w:pPr>
    <w:rPr>
      <w:kern w:val="2"/>
      <w:sz w:val="22"/>
      <w:szCs w:val="22"/>
      <w:lang w:val="vi-VN" w:eastAsia="vi-VN"/>
    </w:rPr>
  </w:style>
  <w:style w:type="character" w:styleId="PlaceholderText">
    <w:name w:val="Placeholder Text"/>
    <w:basedOn w:val="DefaultParagraphFont"/>
    <w:uiPriority w:val="99"/>
    <w:semiHidden/>
    <w:rsid w:val="006771CB"/>
    <w:rPr>
      <w:color w:val="808080"/>
    </w:rPr>
  </w:style>
  <w:style w:type="character" w:styleId="Emphasis">
    <w:name w:val="Emphasis"/>
    <w:uiPriority w:val="20"/>
    <w:qFormat/>
    <w:rsid w:val="00F57980"/>
    <w:rPr>
      <w:b/>
      <w:i w:val="0"/>
      <w:iCs/>
      <w:color w:val="auto"/>
    </w:rPr>
  </w:style>
  <w:style w:type="paragraph" w:customStyle="1" w:styleId="B663BD1547104C04A21ECF474EE34A71">
    <w:name w:val="B663BD1547104C04A21ECF474EE34A71"/>
    <w:rsid w:val="00FA2478"/>
    <w:pPr>
      <w:spacing w:after="160" w:line="259" w:lineRule="auto"/>
    </w:pPr>
    <w:rPr>
      <w:kern w:val="2"/>
      <w:sz w:val="22"/>
      <w:szCs w:val="22"/>
      <w:lang w:val="vi-VN" w:eastAsia="vi-VN"/>
    </w:rPr>
  </w:style>
  <w:style w:type="paragraph" w:customStyle="1" w:styleId="DB04EEA9AC084EE784A71FE00398283B">
    <w:name w:val="DB04EEA9AC084EE784A71FE00398283B"/>
    <w:rsid w:val="006771CB"/>
    <w:pPr>
      <w:spacing w:after="160" w:line="259" w:lineRule="auto"/>
    </w:pPr>
    <w:rPr>
      <w:kern w:val="2"/>
      <w:sz w:val="22"/>
      <w:szCs w:val="22"/>
      <w:lang w:val="vi-VN" w:eastAsia="vi-V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M02927813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1E4D79"/>
      </a:accent1>
      <a:accent2>
        <a:srgbClr val="C3A71D"/>
      </a:accent2>
      <a:accent3>
        <a:srgbClr val="DDEAF6"/>
      </a:accent3>
      <a:accent4>
        <a:srgbClr val="5363FA"/>
      </a:accent4>
      <a:accent5>
        <a:srgbClr val="87A5A8"/>
      </a:accent5>
      <a:accent6>
        <a:srgbClr val="F58059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C64F0E-02A2-48CB-8562-4E8DB07921E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00480312-822D-463D-82ED-B525AB200AE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2D1228-205F-4B5E-93DC-95BDD112F3E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2CA9DC-585F-4800-9BC4-58E827CA84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2515</Words>
  <Characters>14336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2023-11-08T21:20:00Z</dcterms:created>
  <dcterms:modified xsi:type="dcterms:W3CDTF">2023-11-12T15:00:00Z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